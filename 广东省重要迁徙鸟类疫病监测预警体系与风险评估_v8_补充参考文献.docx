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79038B">
      <w:pPr>
        <w:jc w:val="center"/>
      </w:pPr>
      <w:r>
        <w:rPr>
          <w:rFonts w:ascii="Times New Roman" w:hAnsi="Times New Roman" w:eastAsia="黑体"/>
          <w:b/>
          <w:sz w:val="36"/>
        </w:rPr>
        <w:t>广东省重要迁徙鸟类疫病传入监测预警与风险评估</w:t>
      </w:r>
    </w:p>
    <w:p w14:paraId="35FA32B1">
      <w:pPr>
        <w:jc w:val="center"/>
      </w:pPr>
      <w:r>
        <w:rPr>
          <w:rFonts w:ascii="Times New Roman" w:hAnsi="Times New Roman" w:eastAsia="黑体"/>
          <w:b/>
          <w:sz w:val="36"/>
        </w:rPr>
        <w:t>主要技术指标体系</w:t>
      </w:r>
    </w:p>
    <w:p w14:paraId="71C393C6">
      <w:pPr>
        <w:spacing w:before="280" w:after="120"/>
      </w:pPr>
      <w:r>
        <w:rPr>
          <w:rFonts w:ascii="Times New Roman" w:hAnsi="Times New Roman" w:eastAsia="黑体"/>
          <w:b/>
          <w:sz w:val="28"/>
        </w:rPr>
        <w:t>一、总体框架</w:t>
      </w:r>
    </w:p>
    <w:p w14:paraId="4FF2B8B7">
      <w:pPr>
        <w:spacing w:before="0" w:after="100" w:line="360" w:lineRule="auto"/>
        <w:ind w:firstLine="420"/>
      </w:pPr>
      <w:r>
        <w:rPr>
          <w:rFonts w:ascii="Times New Roman" w:hAnsi="Times New Roman" w:eastAsia="仿宋"/>
          <w:b w:val="0"/>
          <w:sz w:val="21"/>
        </w:rPr>
        <w:t>本指标体系结合广东省迁徙鸟类生态特征、禽流感等疫病传播规律和现有监测工作基础构建，用于识别迁徙鸟类疫病传入风险，指导监测布点、预警研判和分级响应。指标体系从外部输入压力、重点宿主与聚集风险、本地暴露三个方面开展评估，并以综合风险指数确定预警等级和处置措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984"/>
        <w:gridCol w:w="2835"/>
        <w:gridCol w:w="1984"/>
      </w:tblGrid>
      <w:tr w14:paraId="7B78C392">
        <w:trPr>
          <w:jc w:val="center"/>
        </w:trPr>
        <w:tc>
          <w:tcPr>
            <w:tcW w:w="1984" w:type="dxa"/>
            <w:shd w:val="clear" w:color="auto" w:fill="D9E1F2"/>
            <w:vAlign w:val="center"/>
          </w:tcPr>
          <w:p w14:paraId="37D76168">
            <w:pPr>
              <w:spacing w:after="0" w:line="240" w:lineRule="auto"/>
              <w:jc w:val="center"/>
            </w:pPr>
            <w:r>
              <w:rPr>
                <w:rFonts w:ascii="Times New Roman" w:hAnsi="Times New Roman" w:eastAsia="黑体"/>
                <w:b/>
                <w:sz w:val="20"/>
              </w:rPr>
              <w:t>评估维度</w:t>
            </w:r>
          </w:p>
        </w:tc>
        <w:tc>
          <w:tcPr>
            <w:tcW w:w="1984" w:type="dxa"/>
            <w:shd w:val="clear" w:color="auto" w:fill="D9E1F2"/>
            <w:vAlign w:val="center"/>
          </w:tcPr>
          <w:p w14:paraId="25A188C1">
            <w:pPr>
              <w:spacing w:after="0" w:line="240" w:lineRule="auto"/>
              <w:jc w:val="center"/>
            </w:pPr>
            <w:r>
              <w:rPr>
                <w:rFonts w:ascii="Times New Roman" w:hAnsi="Times New Roman" w:eastAsia="黑体"/>
                <w:b/>
                <w:sz w:val="20"/>
              </w:rPr>
              <w:t>一级指标</w:t>
            </w:r>
          </w:p>
        </w:tc>
        <w:tc>
          <w:tcPr>
            <w:tcW w:w="2835" w:type="dxa"/>
            <w:shd w:val="clear" w:color="auto" w:fill="D9E1F2"/>
            <w:vAlign w:val="center"/>
          </w:tcPr>
          <w:p w14:paraId="261600E5">
            <w:pPr>
              <w:spacing w:after="0" w:line="240" w:lineRule="auto"/>
              <w:jc w:val="center"/>
            </w:pPr>
            <w:r>
              <w:rPr>
                <w:rFonts w:ascii="Times New Roman" w:hAnsi="Times New Roman" w:eastAsia="黑体"/>
                <w:b/>
                <w:sz w:val="20"/>
              </w:rPr>
              <w:t>防控含义</w:t>
            </w:r>
          </w:p>
        </w:tc>
        <w:tc>
          <w:tcPr>
            <w:tcW w:w="1984" w:type="dxa"/>
            <w:shd w:val="clear" w:color="auto" w:fill="D9E1F2"/>
            <w:vAlign w:val="center"/>
          </w:tcPr>
          <w:p w14:paraId="37C01BDF">
            <w:pPr>
              <w:spacing w:after="0" w:line="240" w:lineRule="auto"/>
              <w:jc w:val="center"/>
            </w:pPr>
            <w:r>
              <w:rPr>
                <w:rFonts w:ascii="Times New Roman" w:hAnsi="Times New Roman" w:eastAsia="黑体"/>
                <w:b/>
                <w:sz w:val="20"/>
              </w:rPr>
              <w:t>主要应用场景</w:t>
            </w:r>
          </w:p>
        </w:tc>
      </w:tr>
      <w:tr w14:paraId="6DFF0ECD">
        <w:trPr>
          <w:jc w:val="center"/>
        </w:trPr>
        <w:tc>
          <w:tcPr>
            <w:tcW w:w="1984" w:type="dxa"/>
            <w:vAlign w:val="center"/>
          </w:tcPr>
          <w:p w14:paraId="10C1E6B4">
            <w:pPr>
              <w:spacing w:after="0" w:line="240" w:lineRule="auto"/>
              <w:jc w:val="left"/>
            </w:pPr>
            <w:r>
              <w:rPr>
                <w:rFonts w:ascii="Times New Roman" w:hAnsi="Times New Roman" w:eastAsia="仿宋"/>
                <w:b w:val="0"/>
                <w:sz w:val="19"/>
              </w:rPr>
              <w:t>I  外部输入压力</w:t>
            </w:r>
          </w:p>
        </w:tc>
        <w:tc>
          <w:tcPr>
            <w:tcW w:w="1984" w:type="dxa"/>
            <w:vAlign w:val="center"/>
          </w:tcPr>
          <w:p w14:paraId="3E88DFCE">
            <w:pPr>
              <w:spacing w:after="0" w:line="240" w:lineRule="auto"/>
              <w:jc w:val="left"/>
            </w:pPr>
            <w:r>
              <w:rPr>
                <w:rFonts w:ascii="Times New Roman" w:hAnsi="Times New Roman" w:eastAsia="仿宋"/>
                <w:b w:val="0"/>
                <w:sz w:val="19"/>
              </w:rPr>
              <w:t>①外部疫情与重点病毒风险</w:t>
            </w:r>
          </w:p>
        </w:tc>
        <w:tc>
          <w:tcPr>
            <w:tcW w:w="2835" w:type="dxa"/>
            <w:vAlign w:val="center"/>
          </w:tcPr>
          <w:p w14:paraId="4781EE00">
            <w:pPr>
              <w:spacing w:after="0" w:line="240" w:lineRule="auto"/>
              <w:jc w:val="left"/>
            </w:pPr>
            <w:r>
              <w:rPr>
                <w:rFonts w:ascii="Times New Roman" w:hAnsi="Times New Roman" w:eastAsia="仿宋"/>
                <w:b w:val="0"/>
                <w:sz w:val="19"/>
              </w:rPr>
              <w:t>判断境外、省外或相邻区域是否存在输入压力</w:t>
            </w:r>
          </w:p>
        </w:tc>
        <w:tc>
          <w:tcPr>
            <w:tcW w:w="1984" w:type="dxa"/>
            <w:vAlign w:val="center"/>
          </w:tcPr>
          <w:p w14:paraId="427F1FC1">
            <w:pPr>
              <w:spacing w:after="0" w:line="240" w:lineRule="auto"/>
              <w:jc w:val="left"/>
            </w:pPr>
            <w:r>
              <w:rPr>
                <w:rFonts w:ascii="Times New Roman" w:hAnsi="Times New Roman" w:eastAsia="仿宋"/>
                <w:b w:val="0"/>
                <w:sz w:val="19"/>
              </w:rPr>
              <w:t>预警研判、部门会商、信息通报</w:t>
            </w:r>
          </w:p>
        </w:tc>
      </w:tr>
      <w:tr w14:paraId="0DBDD666">
        <w:trPr>
          <w:jc w:val="center"/>
        </w:trPr>
        <w:tc>
          <w:tcPr>
            <w:tcW w:w="1984" w:type="dxa"/>
            <w:vAlign w:val="center"/>
          </w:tcPr>
          <w:p w14:paraId="1C16CBA7">
            <w:pPr>
              <w:spacing w:after="0" w:line="240" w:lineRule="auto"/>
              <w:jc w:val="left"/>
            </w:pPr>
            <w:r>
              <w:rPr>
                <w:rFonts w:ascii="Times New Roman" w:hAnsi="Times New Roman" w:eastAsia="仿宋"/>
                <w:b w:val="0"/>
                <w:sz w:val="19"/>
              </w:rPr>
              <w:t>II  重点宿主与聚集风险</w:t>
            </w:r>
          </w:p>
        </w:tc>
        <w:tc>
          <w:tcPr>
            <w:tcW w:w="1984" w:type="dxa"/>
            <w:vAlign w:val="center"/>
          </w:tcPr>
          <w:p w14:paraId="3E67D506">
            <w:pPr>
              <w:spacing w:after="0" w:line="240" w:lineRule="auto"/>
              <w:jc w:val="left"/>
            </w:pPr>
            <w:r>
              <w:rPr>
                <w:rFonts w:ascii="Times New Roman" w:hAnsi="Times New Roman" w:eastAsia="仿宋"/>
                <w:b w:val="0"/>
                <w:sz w:val="19"/>
              </w:rPr>
              <w:t>②禽流感易感度</w:t>
            </w:r>
            <w:r>
              <w:rPr>
                <w:rFonts w:ascii="Times New Roman" w:hAnsi="Times New Roman" w:eastAsia="仿宋"/>
                <w:b w:val="0"/>
                <w:sz w:val="19"/>
              </w:rPr>
              <w:br w:type="textWrapping"/>
            </w:r>
            <w:r>
              <w:rPr>
                <w:rFonts w:ascii="Times New Roman" w:hAnsi="Times New Roman" w:eastAsia="仿宋"/>
                <w:b w:val="0"/>
                <w:sz w:val="19"/>
              </w:rPr>
              <w:t>③人禽接触</w:t>
            </w:r>
          </w:p>
        </w:tc>
        <w:tc>
          <w:tcPr>
            <w:tcW w:w="2835" w:type="dxa"/>
            <w:vAlign w:val="center"/>
          </w:tcPr>
          <w:p w14:paraId="0051E757">
            <w:pPr>
              <w:spacing w:after="0" w:line="240" w:lineRule="auto"/>
              <w:jc w:val="left"/>
            </w:pPr>
            <w:r>
              <w:rPr>
                <w:rFonts w:ascii="Times New Roman" w:hAnsi="Times New Roman" w:eastAsia="仿宋"/>
                <w:b w:val="0"/>
                <w:sz w:val="19"/>
              </w:rPr>
              <w:t>判断重点宿主是否进入广东，是否在湿地等区域聚集</w:t>
            </w:r>
          </w:p>
        </w:tc>
        <w:tc>
          <w:tcPr>
            <w:tcW w:w="1984" w:type="dxa"/>
            <w:vAlign w:val="center"/>
          </w:tcPr>
          <w:p w14:paraId="2A0D641C">
            <w:pPr>
              <w:spacing w:after="0" w:line="240" w:lineRule="auto"/>
              <w:jc w:val="left"/>
            </w:pPr>
            <w:r>
              <w:rPr>
                <w:rFonts w:ascii="Times New Roman" w:hAnsi="Times New Roman" w:eastAsia="仿宋"/>
                <w:b w:val="0"/>
                <w:sz w:val="19"/>
              </w:rPr>
              <w:t>巡查布点、采样加密、现场管理</w:t>
            </w:r>
          </w:p>
        </w:tc>
      </w:tr>
      <w:tr w14:paraId="0A978FBF">
        <w:trPr>
          <w:jc w:val="center"/>
        </w:trPr>
        <w:tc>
          <w:tcPr>
            <w:tcW w:w="1984" w:type="dxa"/>
            <w:vAlign w:val="center"/>
          </w:tcPr>
          <w:p w14:paraId="39C6C98E">
            <w:pPr>
              <w:spacing w:after="0" w:line="240" w:lineRule="auto"/>
              <w:jc w:val="left"/>
            </w:pPr>
            <w:r>
              <w:rPr>
                <w:rFonts w:ascii="Times New Roman" w:hAnsi="Times New Roman" w:eastAsia="仿宋"/>
                <w:b w:val="0"/>
                <w:sz w:val="19"/>
              </w:rPr>
              <w:t>III  本地暴露</w:t>
            </w:r>
          </w:p>
        </w:tc>
        <w:tc>
          <w:tcPr>
            <w:tcW w:w="1984" w:type="dxa"/>
            <w:vAlign w:val="center"/>
          </w:tcPr>
          <w:p w14:paraId="0268294A">
            <w:pPr>
              <w:spacing w:after="0" w:line="240" w:lineRule="auto"/>
              <w:jc w:val="left"/>
            </w:pPr>
            <w:r>
              <w:rPr>
                <w:rFonts w:ascii="Times New Roman" w:hAnsi="Times New Roman" w:eastAsia="仿宋"/>
                <w:b w:val="0"/>
                <w:sz w:val="19"/>
              </w:rPr>
              <w:t>④异常死亡和事件报告</w:t>
            </w:r>
          </w:p>
        </w:tc>
        <w:tc>
          <w:tcPr>
            <w:tcW w:w="2835" w:type="dxa"/>
            <w:vAlign w:val="center"/>
          </w:tcPr>
          <w:p w14:paraId="6C09DF20">
            <w:pPr>
              <w:spacing w:after="0" w:line="240" w:lineRule="auto"/>
              <w:jc w:val="left"/>
            </w:pPr>
            <w:r>
              <w:rPr>
                <w:rFonts w:ascii="Times New Roman" w:hAnsi="Times New Roman" w:eastAsia="仿宋"/>
                <w:b w:val="0"/>
                <w:sz w:val="19"/>
              </w:rPr>
              <w:t>记录异常死亡野鸟和实验室检测结果，作为现场处置和预警升级的直接信号</w:t>
            </w:r>
          </w:p>
        </w:tc>
        <w:tc>
          <w:tcPr>
            <w:tcW w:w="1984" w:type="dxa"/>
            <w:vAlign w:val="center"/>
          </w:tcPr>
          <w:p w14:paraId="0F956DC1">
            <w:pPr>
              <w:spacing w:after="0" w:line="240" w:lineRule="auto"/>
              <w:jc w:val="left"/>
            </w:pPr>
            <w:r>
              <w:rPr>
                <w:rFonts w:ascii="Times New Roman" w:hAnsi="Times New Roman" w:eastAsia="仿宋"/>
                <w:b w:val="0"/>
                <w:sz w:val="19"/>
              </w:rPr>
              <w:t>分级响应、无害化处置</w:t>
            </w:r>
          </w:p>
        </w:tc>
      </w:tr>
    </w:tbl>
    <w:p w14:paraId="18728122">
      <w:pPr>
        <w:spacing w:before="280" w:after="120"/>
      </w:pPr>
      <w:r>
        <w:rPr>
          <w:rFonts w:ascii="Times New Roman" w:hAnsi="Times New Roman" w:eastAsia="黑体"/>
          <w:b/>
          <w:sz w:val="28"/>
        </w:rPr>
        <w:t>二、广东省迁徙鸟类与疫病风险基础</w:t>
      </w:r>
    </w:p>
    <w:p w14:paraId="6C0DA68F">
      <w:pPr>
        <w:spacing w:before="0" w:after="100" w:line="360" w:lineRule="auto"/>
        <w:ind w:firstLine="420"/>
      </w:pPr>
      <w:r>
        <w:rPr>
          <w:rFonts w:ascii="Times New Roman" w:hAnsi="Times New Roman" w:eastAsia="仿宋"/>
          <w:b w:val="0"/>
          <w:sz w:val="21"/>
        </w:rPr>
        <w:t>广东位于东亚—澳大利西亚候鸟</w:t>
      </w:r>
      <w:r>
        <w:rPr>
          <w:rFonts w:hint="eastAsia" w:ascii="Times New Roman" w:hAnsi="Times New Roman" w:eastAsia="仿宋"/>
          <w:b w:val="0"/>
          <w:sz w:val="21"/>
          <w:lang w:val="en-US" w:eastAsia="zh-CN"/>
        </w:rPr>
        <w:t>迁飞通道（以下简称EAAF）的中段</w:t>
      </w:r>
      <w:r>
        <w:rPr>
          <w:rFonts w:ascii="Times New Roman" w:hAnsi="Times New Roman" w:eastAsia="仿宋"/>
          <w:b w:val="0"/>
          <w:sz w:val="21"/>
        </w:rPr>
        <w:t>，沿海滩涂、河口、红树林、鱼塘</w:t>
      </w:r>
      <w:r>
        <w:rPr>
          <w:rFonts w:hint="eastAsia" w:ascii="Times New Roman" w:hAnsi="Times New Roman" w:eastAsia="仿宋"/>
          <w:b w:val="0"/>
          <w:sz w:val="21"/>
          <w:lang w:val="en-US" w:eastAsia="zh-CN"/>
        </w:rPr>
        <w:t>等湿地</w:t>
      </w:r>
      <w:r>
        <w:rPr>
          <w:rFonts w:ascii="Times New Roman" w:hAnsi="Times New Roman" w:eastAsia="仿宋"/>
          <w:b w:val="0"/>
          <w:sz w:val="21"/>
        </w:rPr>
        <w:t>为</w:t>
      </w:r>
      <w:r>
        <w:rPr>
          <w:rFonts w:hint="eastAsia" w:ascii="Times New Roman" w:hAnsi="Times New Roman" w:eastAsia="仿宋"/>
          <w:b w:val="0"/>
          <w:sz w:val="21"/>
          <w:lang w:val="en-US" w:eastAsia="zh-CN"/>
        </w:rPr>
        <w:t>大量</w:t>
      </w:r>
      <w:r>
        <w:rPr>
          <w:rFonts w:ascii="Times New Roman" w:hAnsi="Times New Roman" w:eastAsia="仿宋"/>
          <w:b w:val="0"/>
          <w:sz w:val="21"/>
        </w:rPr>
        <w:t>迁徙</w:t>
      </w:r>
      <w:r>
        <w:rPr>
          <w:rFonts w:hint="eastAsia" w:ascii="Times New Roman" w:hAnsi="Times New Roman" w:eastAsia="仿宋"/>
          <w:b w:val="0"/>
          <w:sz w:val="21"/>
          <w:lang w:val="en-US" w:eastAsia="zh-CN"/>
        </w:rPr>
        <w:t>鸟类</w:t>
      </w:r>
      <w:r>
        <w:rPr>
          <w:rFonts w:ascii="Times New Roman" w:hAnsi="Times New Roman" w:eastAsia="仿宋"/>
          <w:b w:val="0"/>
          <w:sz w:val="21"/>
        </w:rPr>
        <w:t>提供停歇</w:t>
      </w:r>
      <w:r>
        <w:rPr>
          <w:rFonts w:hint="eastAsia" w:ascii="Times New Roman" w:hAnsi="Times New Roman" w:eastAsia="仿宋"/>
          <w:b w:val="0"/>
          <w:sz w:val="21"/>
          <w:lang w:val="en-US" w:eastAsia="zh-CN"/>
        </w:rPr>
        <w:t>和</w:t>
      </w:r>
      <w:r>
        <w:rPr>
          <w:rFonts w:ascii="Times New Roman" w:hAnsi="Times New Roman" w:eastAsia="仿宋"/>
          <w:b w:val="0"/>
          <w:sz w:val="21"/>
        </w:rPr>
        <w:t>觅食场所。广东已记录野生鸟类584种，其中迁徙鸟类412种。根据Du等（2026）基于GISAID EpiFlu数据库1973—2023年共23,358株野鸟来源禽流感病毒分离株构建的全球野生鸟类宿主数据集，雁形目（雁鸭类）与鸻形目（鸻鹬类、鸥类）所占分离株比例最高，是全球禽流感的主要野鸟宿主。2026年广东省越冬水鸟同步调查记录显示，广东省水鸟共7目14科94种、15.79万只，以雁鸭类、鸻鹬类和鸥类为主，与上述主要野鸟宿主类群高度重叠，是本省迁徙鸟类禽流感监测预警的重点对象。</w:t>
      </w:r>
    </w:p>
    <w:p w14:paraId="078DA9FB">
      <w:pPr>
        <w:spacing w:before="280" w:after="120"/>
      </w:pPr>
      <w:r>
        <w:rPr>
          <w:rFonts w:ascii="Times New Roman" w:hAnsi="Times New Roman" w:eastAsia="黑体"/>
          <w:b/>
          <w:sz w:val="28"/>
        </w:rPr>
        <w:t>三、指标体系详细内容</w:t>
      </w:r>
    </w:p>
    <w:p w14:paraId="6912B3CE">
      <w:pPr>
        <w:spacing w:before="160" w:after="80"/>
      </w:pPr>
      <w:r>
        <w:rPr>
          <w:rFonts w:ascii="Times New Roman" w:hAnsi="Times New Roman" w:eastAsia="黑体"/>
          <w:b/>
          <w:sz w:val="24"/>
        </w:rPr>
        <w:t>一级指标①  外部疫情与重点病毒风险</w:t>
      </w:r>
    </w:p>
    <w:tbl>
      <w:tblPr>
        <w:tblStyle w:val="33"/>
        <w:tblW w:w="90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587"/>
        <w:gridCol w:w="1701"/>
        <w:gridCol w:w="5190"/>
      </w:tblGrid>
      <w:tr w14:paraId="28E02561">
        <w:trPr>
          <w:jc w:val="center"/>
        </w:trPr>
        <w:tc>
          <w:tcPr>
            <w:tcW w:w="567" w:type="dxa"/>
            <w:shd w:val="clear" w:color="auto" w:fill="D9E1F2"/>
            <w:vAlign w:val="center"/>
          </w:tcPr>
          <w:p w14:paraId="5809E3F4">
            <w:pPr>
              <w:spacing w:after="0" w:line="240" w:lineRule="auto"/>
              <w:jc w:val="center"/>
            </w:pPr>
            <w:r>
              <w:rPr>
                <w:rFonts w:ascii="Times New Roman" w:hAnsi="Times New Roman" w:eastAsia="黑体"/>
                <w:b/>
                <w:sz w:val="20"/>
              </w:rPr>
              <w:t>编号</w:t>
            </w:r>
          </w:p>
        </w:tc>
        <w:tc>
          <w:tcPr>
            <w:tcW w:w="1587" w:type="dxa"/>
            <w:shd w:val="clear" w:color="auto" w:fill="D9E1F2"/>
            <w:vAlign w:val="center"/>
          </w:tcPr>
          <w:p w14:paraId="7DE8680D">
            <w:pPr>
              <w:spacing w:after="0" w:line="240" w:lineRule="auto"/>
              <w:jc w:val="center"/>
            </w:pPr>
            <w:r>
              <w:rPr>
                <w:rFonts w:ascii="Times New Roman" w:hAnsi="Times New Roman" w:eastAsia="黑体"/>
                <w:b/>
                <w:sz w:val="20"/>
              </w:rPr>
              <w:t>二级指标</w:t>
            </w:r>
          </w:p>
        </w:tc>
        <w:tc>
          <w:tcPr>
            <w:tcW w:w="1701" w:type="dxa"/>
            <w:shd w:val="clear" w:color="auto" w:fill="D9E1F2"/>
            <w:vAlign w:val="center"/>
          </w:tcPr>
          <w:p w14:paraId="0F0A9CB4">
            <w:pPr>
              <w:spacing w:after="0" w:line="240" w:lineRule="auto"/>
              <w:jc w:val="center"/>
            </w:pPr>
            <w:r>
              <w:rPr>
                <w:rFonts w:ascii="Times New Roman" w:hAnsi="Times New Roman" w:eastAsia="黑体"/>
                <w:b/>
                <w:sz w:val="20"/>
              </w:rPr>
              <w:t>观测或判定要点</w:t>
            </w:r>
          </w:p>
        </w:tc>
        <w:tc>
          <w:tcPr>
            <w:tcW w:w="5190" w:type="dxa"/>
            <w:shd w:val="clear" w:color="auto" w:fill="D9E1F2"/>
            <w:vAlign w:val="center"/>
          </w:tcPr>
          <w:p w14:paraId="4025B622">
            <w:pPr>
              <w:spacing w:after="0" w:line="240" w:lineRule="auto"/>
              <w:jc w:val="center"/>
            </w:pPr>
            <w:r>
              <w:rPr>
                <w:rFonts w:ascii="Times New Roman" w:hAnsi="Times New Roman" w:eastAsia="黑体"/>
                <w:b/>
                <w:sz w:val="20"/>
              </w:rPr>
              <w:t>赋分方法</w:t>
            </w:r>
          </w:p>
        </w:tc>
      </w:tr>
      <w:tr w14:paraId="6C1AFC20">
        <w:trPr>
          <w:jc w:val="center"/>
        </w:trPr>
        <w:tc>
          <w:tcPr>
            <w:tcW w:w="567" w:type="dxa"/>
            <w:vAlign w:val="center"/>
          </w:tcPr>
          <w:p w14:paraId="4791EB59">
            <w:pPr>
              <w:spacing w:after="0" w:line="240" w:lineRule="auto"/>
              <w:jc w:val="left"/>
            </w:pPr>
            <w:r>
              <w:rPr>
                <w:rFonts w:ascii="Times New Roman" w:hAnsi="Times New Roman" w:eastAsia="仿宋"/>
                <w:b w:val="0"/>
                <w:sz w:val="19"/>
              </w:rPr>
              <w:t>1.1</w:t>
            </w:r>
          </w:p>
        </w:tc>
        <w:tc>
          <w:tcPr>
            <w:tcW w:w="1587" w:type="dxa"/>
            <w:vAlign w:val="center"/>
          </w:tcPr>
          <w:p w14:paraId="187603A6">
            <w:pPr>
              <w:spacing w:after="0" w:line="240" w:lineRule="auto"/>
              <w:jc w:val="left"/>
            </w:pPr>
            <w:r>
              <w:rPr>
                <w:rFonts w:ascii="Times New Roman" w:hAnsi="Times New Roman" w:eastAsia="仿宋"/>
                <w:b w:val="0"/>
                <w:sz w:val="19"/>
              </w:rPr>
              <w:t>境外及省外高致病性禽流感通报情况</w:t>
            </w:r>
          </w:p>
        </w:tc>
        <w:tc>
          <w:tcPr>
            <w:tcW w:w="1701" w:type="dxa"/>
            <w:vAlign w:val="center"/>
          </w:tcPr>
          <w:p w14:paraId="026EDEFC">
            <w:pPr>
              <w:spacing w:after="0" w:line="240" w:lineRule="auto"/>
              <w:jc w:val="left"/>
            </w:pPr>
            <w:r>
              <w:rPr>
                <w:rFonts w:ascii="Times New Roman" w:hAnsi="Times New Roman" w:eastAsia="仿宋"/>
                <w:b w:val="0"/>
                <w:sz w:val="19"/>
              </w:rPr>
              <w:t>关注东亚—澳大利西亚迁飞通道沿线国家和湖南、江西、福建和广西的近期通报</w:t>
            </w:r>
          </w:p>
        </w:tc>
        <w:tc>
          <w:tcPr>
            <w:tcW w:w="5190" w:type="dxa"/>
            <w:vAlign w:val="center"/>
          </w:tcPr>
          <w:p w14:paraId="7661A1BB">
            <w:pPr>
              <w:spacing w:after="0" w:line="240" w:lineRule="auto"/>
              <w:jc w:val="left"/>
            </w:pPr>
            <w:r>
              <w:rPr>
                <w:rFonts w:ascii="Times New Roman" w:hAnsi="Times New Roman" w:eastAsia="仿宋"/>
                <w:b w:val="0"/>
                <w:sz w:val="19"/>
              </w:rPr>
              <w:t>5分：近3个月内，</w:t>
            </w:r>
            <w:r>
              <w:rPr>
                <w:rFonts w:hint="eastAsia" w:ascii="Times New Roman" w:hAnsi="Times New Roman" w:eastAsia="仿宋"/>
                <w:b w:val="0"/>
                <w:sz w:val="21"/>
                <w:lang w:val="en-US" w:eastAsia="zh-CN"/>
              </w:rPr>
              <w:t>EAAF</w:t>
            </w:r>
            <w:r>
              <w:rPr>
                <w:rFonts w:ascii="Times New Roman" w:hAnsi="Times New Roman" w:eastAsia="仿宋"/>
                <w:b w:val="0"/>
                <w:sz w:val="19"/>
              </w:rPr>
              <w:t>沿线国家或相邻/相关省区出现多起高致病性禽流感通报，且呈持续或扩散趋势。</w:t>
            </w:r>
            <w:r>
              <w:rPr>
                <w:rFonts w:ascii="Times New Roman" w:hAnsi="Times New Roman" w:eastAsia="仿宋"/>
                <w:b w:val="0"/>
                <w:sz w:val="19"/>
              </w:rPr>
              <w:br w:type="textWrapping"/>
            </w:r>
            <w:r>
              <w:rPr>
                <w:rFonts w:ascii="Times New Roman" w:hAnsi="Times New Roman" w:eastAsia="仿宋"/>
                <w:b w:val="0"/>
                <w:sz w:val="19"/>
              </w:rPr>
              <w:t>4分：近3个月内相关国家或省区有多起</w:t>
            </w:r>
            <w:r>
              <w:rPr>
                <w:rFonts w:hint="eastAsia" w:ascii="Times New Roman" w:hAnsi="Times New Roman" w:eastAsia="仿宋"/>
                <w:b w:val="0"/>
                <w:sz w:val="19"/>
                <w:lang w:eastAsia="zh-CN"/>
              </w:rPr>
              <w:t>（</w:t>
            </w:r>
            <w:r>
              <w:rPr>
                <w:rFonts w:hint="eastAsia" w:ascii="Times New Roman" w:hAnsi="Times New Roman" w:eastAsia="仿宋"/>
                <w:b w:val="0"/>
                <w:sz w:val="19"/>
                <w:lang w:val="en-US" w:eastAsia="zh-CN"/>
              </w:rPr>
              <w:t>＞5</w:t>
            </w:r>
            <w:r>
              <w:rPr>
                <w:rFonts w:hint="eastAsia" w:ascii="Times New Roman" w:hAnsi="Times New Roman" w:eastAsia="仿宋"/>
                <w:b w:val="0"/>
                <w:sz w:val="19"/>
                <w:lang w:eastAsia="zh-CN"/>
              </w:rPr>
              <w:t>）</w:t>
            </w:r>
            <w:r>
              <w:rPr>
                <w:rFonts w:ascii="Times New Roman" w:hAnsi="Times New Roman" w:eastAsia="仿宋"/>
                <w:b w:val="0"/>
                <w:sz w:val="19"/>
              </w:rPr>
              <w:t>通报，但范围相对集中，未见明显扩散。</w:t>
            </w:r>
            <w:r>
              <w:rPr>
                <w:rFonts w:ascii="Times New Roman" w:hAnsi="Times New Roman" w:eastAsia="仿宋"/>
                <w:b w:val="0"/>
                <w:sz w:val="19"/>
              </w:rPr>
              <w:br w:type="textWrapping"/>
            </w:r>
            <w:r>
              <w:rPr>
                <w:rFonts w:ascii="Times New Roman" w:hAnsi="Times New Roman" w:eastAsia="仿宋"/>
                <w:b w:val="0"/>
                <w:sz w:val="19"/>
              </w:rPr>
              <w:t>3分：近6个月内相关国家或省区有零星</w:t>
            </w:r>
            <w:r>
              <w:rPr>
                <w:rFonts w:hint="eastAsia" w:ascii="Times New Roman" w:hAnsi="Times New Roman" w:eastAsia="仿宋"/>
                <w:b w:val="0"/>
                <w:sz w:val="19"/>
                <w:lang w:eastAsia="zh-CN"/>
              </w:rPr>
              <w:t>（</w:t>
            </w:r>
            <w:r>
              <w:rPr>
                <w:rFonts w:hint="eastAsia" w:ascii="Times New Roman" w:hAnsi="Times New Roman" w:eastAsia="仿宋"/>
                <w:b w:val="0"/>
                <w:sz w:val="19"/>
                <w:lang w:val="en-US" w:eastAsia="zh-CN"/>
              </w:rPr>
              <w:t>≤5</w:t>
            </w:r>
            <w:r>
              <w:rPr>
                <w:rFonts w:hint="eastAsia" w:ascii="Times New Roman" w:hAnsi="Times New Roman" w:eastAsia="仿宋"/>
                <w:b w:val="0"/>
                <w:sz w:val="19"/>
                <w:lang w:eastAsia="zh-CN"/>
              </w:rPr>
              <w:t>）</w:t>
            </w:r>
            <w:r>
              <w:rPr>
                <w:rFonts w:ascii="Times New Roman" w:hAnsi="Times New Roman" w:eastAsia="仿宋"/>
                <w:b w:val="0"/>
                <w:sz w:val="19"/>
              </w:rPr>
              <w:t>通报。</w:t>
            </w:r>
            <w:r>
              <w:rPr>
                <w:rFonts w:ascii="Times New Roman" w:hAnsi="Times New Roman" w:eastAsia="仿宋"/>
                <w:b w:val="0"/>
                <w:sz w:val="19"/>
              </w:rPr>
              <w:br w:type="textWrapping"/>
            </w:r>
            <w:r>
              <w:rPr>
                <w:rFonts w:ascii="Times New Roman" w:hAnsi="Times New Roman" w:eastAsia="仿宋"/>
                <w:b w:val="0"/>
                <w:sz w:val="19"/>
              </w:rPr>
              <w:t>2分：近6个月内无直接相关区域通报，但周边区域或迁飞通道其他区域有零星</w:t>
            </w:r>
            <w:r>
              <w:rPr>
                <w:rFonts w:hint="eastAsia" w:ascii="Times New Roman" w:hAnsi="Times New Roman" w:eastAsia="仿宋"/>
                <w:b w:val="0"/>
                <w:sz w:val="19"/>
                <w:lang w:eastAsia="zh-CN"/>
              </w:rPr>
              <w:t>（</w:t>
            </w:r>
            <w:r>
              <w:rPr>
                <w:rFonts w:hint="eastAsia" w:ascii="Times New Roman" w:hAnsi="Times New Roman" w:eastAsia="仿宋"/>
                <w:b w:val="0"/>
                <w:sz w:val="19"/>
                <w:lang w:val="en-US" w:eastAsia="zh-CN"/>
              </w:rPr>
              <w:t>≤5</w:t>
            </w:r>
            <w:r>
              <w:rPr>
                <w:rFonts w:hint="eastAsia" w:ascii="Times New Roman" w:hAnsi="Times New Roman" w:eastAsia="仿宋"/>
                <w:b w:val="0"/>
                <w:sz w:val="19"/>
                <w:lang w:eastAsia="zh-CN"/>
              </w:rPr>
              <w:t>）</w:t>
            </w:r>
            <w:r>
              <w:rPr>
                <w:rFonts w:ascii="Times New Roman" w:hAnsi="Times New Roman" w:eastAsia="仿宋"/>
                <w:b w:val="0"/>
                <w:sz w:val="19"/>
              </w:rPr>
              <w:t>通报。</w:t>
            </w:r>
            <w:r>
              <w:rPr>
                <w:rFonts w:ascii="Times New Roman" w:hAnsi="Times New Roman" w:eastAsia="仿宋"/>
                <w:b w:val="0"/>
                <w:sz w:val="19"/>
              </w:rPr>
              <w:br w:type="textWrapping"/>
            </w:r>
            <w:r>
              <w:rPr>
                <w:rFonts w:ascii="Times New Roman" w:hAnsi="Times New Roman" w:eastAsia="仿宋"/>
                <w:b w:val="0"/>
                <w:sz w:val="19"/>
              </w:rPr>
              <w:t>1分：近6个月内未见相关区域高致病性禽流感通报。</w:t>
            </w:r>
          </w:p>
        </w:tc>
      </w:tr>
      <w:tr w14:paraId="7719D31C">
        <w:trPr>
          <w:jc w:val="center"/>
        </w:trPr>
        <w:tc>
          <w:tcPr>
            <w:tcW w:w="567" w:type="dxa"/>
            <w:vAlign w:val="center"/>
          </w:tcPr>
          <w:p w14:paraId="3408DA47">
            <w:pPr>
              <w:spacing w:after="0" w:line="240" w:lineRule="auto"/>
              <w:jc w:val="left"/>
            </w:pPr>
            <w:r>
              <w:rPr>
                <w:rFonts w:ascii="Times New Roman" w:hAnsi="Times New Roman" w:eastAsia="仿宋"/>
                <w:b w:val="0"/>
                <w:sz w:val="19"/>
              </w:rPr>
              <w:t>1.2</w:t>
            </w:r>
          </w:p>
        </w:tc>
        <w:tc>
          <w:tcPr>
            <w:tcW w:w="1587" w:type="dxa"/>
            <w:vAlign w:val="center"/>
          </w:tcPr>
          <w:p w14:paraId="1157E7C5">
            <w:pPr>
              <w:spacing w:after="0" w:line="240" w:lineRule="auto"/>
              <w:jc w:val="left"/>
            </w:pPr>
            <w:r>
              <w:rPr>
                <w:rFonts w:ascii="Times New Roman" w:hAnsi="Times New Roman" w:eastAsia="仿宋"/>
                <w:b w:val="0"/>
                <w:sz w:val="19"/>
              </w:rPr>
              <w:t>H5/H7等重点亚型或新近变异株风险</w:t>
            </w:r>
          </w:p>
        </w:tc>
        <w:tc>
          <w:tcPr>
            <w:tcW w:w="1701" w:type="dxa"/>
            <w:vAlign w:val="center"/>
          </w:tcPr>
          <w:p w14:paraId="0BF45705">
            <w:pPr>
              <w:spacing w:after="0" w:line="240" w:lineRule="auto"/>
              <w:jc w:val="left"/>
            </w:pPr>
            <w:r>
              <w:rPr>
                <w:rFonts w:ascii="Times New Roman" w:hAnsi="Times New Roman" w:eastAsia="仿宋"/>
                <w:b w:val="0"/>
                <w:sz w:val="19"/>
              </w:rPr>
              <w:t>重点关注H5、H7亚型及国家或省级主管部门列为重点关注的病毒株</w:t>
            </w:r>
          </w:p>
        </w:tc>
        <w:tc>
          <w:tcPr>
            <w:tcW w:w="5190" w:type="dxa"/>
            <w:vAlign w:val="center"/>
          </w:tcPr>
          <w:p w14:paraId="7E403667">
            <w:pPr>
              <w:spacing w:after="0" w:line="240" w:lineRule="auto"/>
              <w:jc w:val="left"/>
            </w:pPr>
            <w:r>
              <w:rPr>
                <w:rFonts w:ascii="Times New Roman" w:hAnsi="Times New Roman" w:eastAsia="仿宋"/>
                <w:b w:val="0"/>
                <w:sz w:val="19"/>
              </w:rPr>
              <w:t>5分：相关区域检出H5/H7等重点亚型，且为高致病性毒株、新近变异株，或被国家/省级主管部门列为重点关注。</w:t>
            </w:r>
            <w:r>
              <w:rPr>
                <w:rFonts w:ascii="Times New Roman" w:hAnsi="Times New Roman" w:eastAsia="仿宋"/>
                <w:b w:val="0"/>
                <w:sz w:val="19"/>
              </w:rPr>
              <w:br w:type="textWrapping"/>
            </w:r>
            <w:r>
              <w:rPr>
                <w:rFonts w:ascii="Times New Roman" w:hAnsi="Times New Roman" w:eastAsia="仿宋"/>
                <w:b w:val="0"/>
                <w:sz w:val="19"/>
              </w:rPr>
              <w:t>4分：相关区域检出H5/H7等重点亚型，但暂未提示明显变异或传播扩散增强。</w:t>
            </w:r>
            <w:r>
              <w:rPr>
                <w:rFonts w:ascii="Times New Roman" w:hAnsi="Times New Roman" w:eastAsia="仿宋"/>
                <w:b w:val="0"/>
                <w:sz w:val="19"/>
              </w:rPr>
              <w:br w:type="textWrapping"/>
            </w:r>
            <w:r>
              <w:rPr>
                <w:rFonts w:ascii="Times New Roman" w:hAnsi="Times New Roman" w:eastAsia="仿宋"/>
                <w:b w:val="0"/>
                <w:sz w:val="19"/>
              </w:rPr>
              <w:t>3分：相关区域检出禽流感病毒，亚型具有一定关注价值，但不属于当前重点关注毒株。</w:t>
            </w:r>
            <w:r>
              <w:rPr>
                <w:rFonts w:ascii="Times New Roman" w:hAnsi="Times New Roman" w:eastAsia="仿宋"/>
                <w:b w:val="0"/>
                <w:sz w:val="19"/>
              </w:rPr>
              <w:br w:type="textWrapping"/>
            </w:r>
            <w:r>
              <w:rPr>
                <w:rFonts w:ascii="Times New Roman" w:hAnsi="Times New Roman" w:eastAsia="仿宋"/>
                <w:b w:val="0"/>
                <w:sz w:val="19"/>
              </w:rPr>
              <w:t>2分：仅有一般性禽流感病毒检出信息，未涉及H5/H7或重点关注毒株。</w:t>
            </w:r>
            <w:r>
              <w:rPr>
                <w:rFonts w:ascii="Times New Roman" w:hAnsi="Times New Roman" w:eastAsia="仿宋"/>
                <w:b w:val="0"/>
                <w:sz w:val="19"/>
              </w:rPr>
              <w:br w:type="textWrapping"/>
            </w:r>
            <w:r>
              <w:rPr>
                <w:rFonts w:ascii="Times New Roman" w:hAnsi="Times New Roman" w:eastAsia="仿宋"/>
                <w:b w:val="0"/>
                <w:sz w:val="19"/>
              </w:rPr>
              <w:t>1分：近期未见相关区域重点亚型或禽流感病毒检出信息。</w:t>
            </w:r>
          </w:p>
        </w:tc>
      </w:tr>
      <w:tr w14:paraId="5FF5CF8D">
        <w:trPr>
          <w:jc w:val="center"/>
        </w:trPr>
        <w:tc>
          <w:tcPr>
            <w:tcW w:w="567" w:type="dxa"/>
            <w:vAlign w:val="center"/>
          </w:tcPr>
          <w:p w14:paraId="259FB4D0">
            <w:pPr>
              <w:spacing w:after="0" w:line="240" w:lineRule="auto"/>
              <w:jc w:val="left"/>
            </w:pPr>
            <w:r>
              <w:rPr>
                <w:rFonts w:ascii="Times New Roman" w:hAnsi="Times New Roman" w:eastAsia="仿宋"/>
                <w:b w:val="0"/>
                <w:sz w:val="19"/>
              </w:rPr>
              <w:t>1.3</w:t>
            </w:r>
          </w:p>
        </w:tc>
        <w:tc>
          <w:tcPr>
            <w:tcW w:w="1587" w:type="dxa"/>
            <w:vAlign w:val="center"/>
          </w:tcPr>
          <w:p w14:paraId="361AD053">
            <w:pPr>
              <w:spacing w:after="0" w:line="240" w:lineRule="auto"/>
              <w:jc w:val="left"/>
            </w:pPr>
            <w:r>
              <w:rPr>
                <w:rFonts w:ascii="Times New Roman" w:hAnsi="Times New Roman" w:eastAsia="仿宋"/>
                <w:b w:val="0"/>
                <w:sz w:val="19"/>
              </w:rPr>
              <w:t>迁飞通道与疫情区域重叠程度</w:t>
            </w:r>
          </w:p>
        </w:tc>
        <w:tc>
          <w:tcPr>
            <w:tcW w:w="1701" w:type="dxa"/>
            <w:vAlign w:val="center"/>
          </w:tcPr>
          <w:p w14:paraId="12DBD7A8">
            <w:pPr>
              <w:spacing w:after="0" w:line="240" w:lineRule="auto"/>
              <w:jc w:val="left"/>
            </w:pPr>
            <w:r>
              <w:rPr>
                <w:rFonts w:ascii="Times New Roman" w:hAnsi="Times New Roman" w:eastAsia="仿宋"/>
                <w:b w:val="0"/>
                <w:sz w:val="19"/>
              </w:rPr>
              <w:t>候鸟来源地、停歇地与疫情区域是否在同一迁飞通道或相邻水系</w:t>
            </w:r>
          </w:p>
        </w:tc>
        <w:tc>
          <w:tcPr>
            <w:tcW w:w="5190" w:type="dxa"/>
            <w:vAlign w:val="center"/>
          </w:tcPr>
          <w:p w14:paraId="1CC4E8AE">
            <w:pPr>
              <w:spacing w:after="0" w:line="240" w:lineRule="auto"/>
              <w:jc w:val="left"/>
            </w:pPr>
            <w:r>
              <w:rPr>
                <w:rFonts w:ascii="Times New Roman" w:hAnsi="Times New Roman" w:eastAsia="仿宋"/>
                <w:b w:val="0"/>
                <w:sz w:val="19"/>
              </w:rPr>
              <w:t>5分：本地候鸟来源地、停歇地或越冬地与疫情区域高度重叠，位于同一迁飞通道或相同/相邻水系，存在明确迁徙联系。</w:t>
            </w:r>
            <w:r>
              <w:rPr>
                <w:rFonts w:ascii="Times New Roman" w:hAnsi="Times New Roman" w:eastAsia="仿宋"/>
                <w:b w:val="0"/>
                <w:sz w:val="19"/>
              </w:rPr>
              <w:br w:type="textWrapping"/>
            </w:r>
            <w:r>
              <w:rPr>
                <w:rFonts w:ascii="Times New Roman" w:hAnsi="Times New Roman" w:eastAsia="仿宋"/>
                <w:b w:val="0"/>
                <w:sz w:val="19"/>
              </w:rPr>
              <w:t>4分：本地候鸟迁飞路径与疫情区域存在较强空间邻近或生态连通关系。</w:t>
            </w:r>
            <w:r>
              <w:rPr>
                <w:rFonts w:ascii="Times New Roman" w:hAnsi="Times New Roman" w:eastAsia="仿宋"/>
                <w:b w:val="0"/>
                <w:sz w:val="19"/>
              </w:rPr>
              <w:br w:type="textWrapping"/>
            </w:r>
            <w:r>
              <w:rPr>
                <w:rFonts w:ascii="Times New Roman" w:hAnsi="Times New Roman" w:eastAsia="仿宋"/>
                <w:b w:val="0"/>
                <w:sz w:val="19"/>
              </w:rPr>
              <w:t>3分：本地候鸟迁飞路径与疫情区域存在一定关联，但重叠程度有限或证据不充分。</w:t>
            </w:r>
            <w:r>
              <w:rPr>
                <w:rFonts w:ascii="Times New Roman" w:hAnsi="Times New Roman" w:eastAsia="仿宋"/>
                <w:b w:val="0"/>
                <w:sz w:val="19"/>
              </w:rPr>
              <w:br w:type="textWrapping"/>
            </w:r>
            <w:r>
              <w:rPr>
                <w:rFonts w:ascii="Times New Roman" w:hAnsi="Times New Roman" w:eastAsia="仿宋"/>
                <w:b w:val="0"/>
                <w:sz w:val="19"/>
              </w:rPr>
              <w:t>2分：疫情区域与本地迁飞路径距离较远，仅存在间接迁飞或水系关联。</w:t>
            </w:r>
            <w:r>
              <w:rPr>
                <w:rFonts w:ascii="Times New Roman" w:hAnsi="Times New Roman" w:eastAsia="仿宋"/>
                <w:b w:val="0"/>
                <w:sz w:val="19"/>
              </w:rPr>
              <w:br w:type="textWrapping"/>
            </w:r>
            <w:r>
              <w:rPr>
                <w:rFonts w:ascii="Times New Roman" w:hAnsi="Times New Roman" w:eastAsia="仿宋"/>
                <w:b w:val="0"/>
                <w:sz w:val="19"/>
              </w:rPr>
              <w:t>1分：疫情区域与本地候鸟迁飞路径、停歇地及水系关联弱或无明确关联。</w:t>
            </w:r>
          </w:p>
        </w:tc>
      </w:tr>
    </w:tbl>
    <w:p w14:paraId="136B1024">
      <w:pPr>
        <w:spacing w:before="160" w:after="80"/>
      </w:pPr>
      <w:r>
        <w:rPr>
          <w:rFonts w:ascii="Times New Roman" w:hAnsi="Times New Roman" w:eastAsia="黑体"/>
          <w:b/>
          <w:sz w:val="24"/>
        </w:rPr>
        <w:t>一级指标②  禽流感易感度</w:t>
      </w:r>
    </w:p>
    <w:tbl>
      <w:tblPr>
        <w:tblStyle w:val="33"/>
        <w:tblW w:w="90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587"/>
        <w:gridCol w:w="1701"/>
        <w:gridCol w:w="5235"/>
      </w:tblGrid>
      <w:tr w14:paraId="62CCD081">
        <w:trPr>
          <w:jc w:val="center"/>
        </w:trPr>
        <w:tc>
          <w:tcPr>
            <w:tcW w:w="567" w:type="dxa"/>
            <w:shd w:val="clear" w:color="auto" w:fill="D9E1F2"/>
            <w:vAlign w:val="center"/>
          </w:tcPr>
          <w:p w14:paraId="165B6E49">
            <w:pPr>
              <w:spacing w:after="0" w:line="240" w:lineRule="auto"/>
              <w:jc w:val="center"/>
            </w:pPr>
            <w:r>
              <w:rPr>
                <w:rFonts w:ascii="Times New Roman" w:hAnsi="Times New Roman" w:eastAsia="黑体"/>
                <w:b/>
                <w:sz w:val="20"/>
              </w:rPr>
              <w:t>编号</w:t>
            </w:r>
          </w:p>
        </w:tc>
        <w:tc>
          <w:tcPr>
            <w:tcW w:w="1587" w:type="dxa"/>
            <w:shd w:val="clear" w:color="auto" w:fill="D9E1F2"/>
            <w:vAlign w:val="center"/>
          </w:tcPr>
          <w:p w14:paraId="727BAA34">
            <w:pPr>
              <w:spacing w:after="0" w:line="240" w:lineRule="auto"/>
              <w:jc w:val="center"/>
            </w:pPr>
            <w:r>
              <w:rPr>
                <w:rFonts w:ascii="Times New Roman" w:hAnsi="Times New Roman" w:eastAsia="黑体"/>
                <w:b/>
                <w:sz w:val="20"/>
              </w:rPr>
              <w:t>二级指标</w:t>
            </w:r>
          </w:p>
        </w:tc>
        <w:tc>
          <w:tcPr>
            <w:tcW w:w="1701" w:type="dxa"/>
            <w:shd w:val="clear" w:color="auto" w:fill="D9E1F2"/>
            <w:vAlign w:val="center"/>
          </w:tcPr>
          <w:p w14:paraId="1F1281A5">
            <w:pPr>
              <w:spacing w:after="0" w:line="240" w:lineRule="auto"/>
              <w:jc w:val="center"/>
            </w:pPr>
            <w:r>
              <w:rPr>
                <w:rFonts w:ascii="Times New Roman" w:hAnsi="Times New Roman" w:eastAsia="黑体"/>
                <w:b/>
                <w:sz w:val="20"/>
              </w:rPr>
              <w:t>观测或判定要点</w:t>
            </w:r>
          </w:p>
        </w:tc>
        <w:tc>
          <w:tcPr>
            <w:tcW w:w="5235" w:type="dxa"/>
            <w:shd w:val="clear" w:color="auto" w:fill="D9E1F2"/>
            <w:vAlign w:val="center"/>
          </w:tcPr>
          <w:p w14:paraId="58CDE3BB">
            <w:pPr>
              <w:spacing w:after="0" w:line="240" w:lineRule="auto"/>
              <w:jc w:val="center"/>
            </w:pPr>
            <w:r>
              <w:rPr>
                <w:rFonts w:ascii="Times New Roman" w:hAnsi="Times New Roman" w:eastAsia="黑体"/>
                <w:b/>
                <w:sz w:val="20"/>
              </w:rPr>
              <w:t>赋分方法</w:t>
            </w:r>
          </w:p>
        </w:tc>
      </w:tr>
      <w:tr w14:paraId="56AE9253">
        <w:trPr>
          <w:jc w:val="center"/>
        </w:trPr>
        <w:tc>
          <w:tcPr>
            <w:tcW w:w="567" w:type="dxa"/>
            <w:vAlign w:val="center"/>
          </w:tcPr>
          <w:p w14:paraId="6853A838">
            <w:pPr>
              <w:spacing w:after="0" w:line="240" w:lineRule="auto"/>
              <w:jc w:val="left"/>
            </w:pPr>
            <w:r>
              <w:rPr>
                <w:rFonts w:ascii="Times New Roman" w:hAnsi="Times New Roman" w:eastAsia="仿宋"/>
                <w:b w:val="0"/>
                <w:sz w:val="19"/>
              </w:rPr>
              <w:t>2.1</w:t>
            </w:r>
          </w:p>
        </w:tc>
        <w:tc>
          <w:tcPr>
            <w:tcW w:w="1587" w:type="dxa"/>
            <w:vAlign w:val="center"/>
          </w:tcPr>
          <w:p w14:paraId="5EF67A26">
            <w:pPr>
              <w:spacing w:after="0" w:line="240" w:lineRule="auto"/>
              <w:jc w:val="left"/>
            </w:pPr>
            <w:r>
              <w:rPr>
                <w:rFonts w:ascii="Times New Roman" w:hAnsi="Times New Roman" w:eastAsia="仿宋"/>
                <w:b w:val="0"/>
                <w:sz w:val="19"/>
              </w:rPr>
              <w:t>鸟类禽流感易感度</w:t>
            </w:r>
          </w:p>
        </w:tc>
        <w:tc>
          <w:tcPr>
            <w:tcW w:w="1701" w:type="dxa"/>
            <w:vAlign w:val="center"/>
          </w:tcPr>
          <w:p w14:paraId="38AB62F1">
            <w:pPr>
              <w:spacing w:after="0" w:line="240" w:lineRule="auto"/>
              <w:jc w:val="left"/>
            </w:pPr>
            <w:r>
              <w:rPr>
                <w:rFonts w:ascii="Times New Roman" w:hAnsi="Times New Roman" w:eastAsia="仿宋"/>
                <w:b w:val="0"/>
                <w:sz w:val="19"/>
              </w:rPr>
              <w:t>基于全球野鸟禽流感宿主数据集，对当地观察到的鸟类按数据集中分离株数加权，得出区域综合易感强度；雁形目、鸻形目占比越高，区域易感性越强</w:t>
            </w:r>
          </w:p>
        </w:tc>
        <w:tc>
          <w:tcPr>
            <w:tcW w:w="5235" w:type="dxa"/>
            <w:vAlign w:val="center"/>
          </w:tcPr>
          <w:p w14:paraId="74468818">
            <w:pPr>
              <w:spacing w:after="0" w:line="240" w:lineRule="auto"/>
              <w:jc w:val="left"/>
            </w:pPr>
            <w:r>
              <w:rPr>
                <w:rFonts w:ascii="Times New Roman" w:hAnsi="Times New Roman" w:eastAsia="仿宋"/>
                <w:b w:val="0"/>
                <w:sz w:val="19"/>
              </w:rPr>
              <w:t>对于每个物种的易感指数Bi：</w:t>
            </w:r>
            <w:r>
              <w:rPr>
                <w:rFonts w:ascii="Times New Roman" w:hAnsi="Times New Roman" w:eastAsia="仿宋"/>
                <w:b w:val="0"/>
                <w:sz w:val="19"/>
              </w:rPr>
              <w:br w:type="textWrapping"/>
            </w:r>
            <w:r>
              <w:rPr>
                <w:rFonts w:ascii="Times New Roman" w:hAnsi="Times New Roman" w:eastAsia="仿宋"/>
                <w:b w:val="0"/>
                <w:sz w:val="19"/>
              </w:rPr>
              <w:t>5分：分离株数 ≥1000</w:t>
            </w:r>
            <w:r>
              <w:rPr>
                <w:rFonts w:ascii="Times New Roman" w:hAnsi="Times New Roman" w:eastAsia="仿宋"/>
                <w:b w:val="0"/>
                <w:sz w:val="19"/>
              </w:rPr>
              <w:br w:type="textWrapping"/>
            </w:r>
            <w:r>
              <w:rPr>
                <w:rFonts w:ascii="Times New Roman" w:hAnsi="Times New Roman" w:eastAsia="仿宋"/>
                <w:b w:val="0"/>
                <w:sz w:val="19"/>
              </w:rPr>
              <w:t>4分：分离株数 100–999</w:t>
            </w:r>
            <w:r>
              <w:rPr>
                <w:rFonts w:ascii="Times New Roman" w:hAnsi="Times New Roman" w:eastAsia="仿宋"/>
                <w:b w:val="0"/>
                <w:sz w:val="19"/>
              </w:rPr>
              <w:br w:type="textWrapping"/>
            </w:r>
            <w:r>
              <w:rPr>
                <w:rFonts w:ascii="Times New Roman" w:hAnsi="Times New Roman" w:eastAsia="仿宋"/>
                <w:b w:val="0"/>
                <w:sz w:val="19"/>
              </w:rPr>
              <w:t>3分：分离株数 10–99；或属优先关注类群但无感染记录</w:t>
            </w:r>
            <w:r>
              <w:rPr>
                <w:rFonts w:ascii="Times New Roman" w:hAnsi="Times New Roman" w:eastAsia="仿宋"/>
                <w:b w:val="0"/>
                <w:sz w:val="19"/>
              </w:rPr>
              <w:br w:type="textWrapping"/>
            </w:r>
            <w:r>
              <w:rPr>
                <w:rFonts w:ascii="Times New Roman" w:hAnsi="Times New Roman" w:eastAsia="仿宋"/>
                <w:b w:val="0"/>
                <w:sz w:val="19"/>
              </w:rPr>
              <w:t>2分：分离株数 1–9；或无感染记录但属湿地活动鸟类</w:t>
            </w:r>
            <w:r>
              <w:rPr>
                <w:rFonts w:ascii="Times New Roman" w:hAnsi="Times New Roman" w:eastAsia="仿宋"/>
                <w:b w:val="0"/>
                <w:sz w:val="19"/>
              </w:rPr>
              <w:br w:type="textWrapping"/>
            </w:r>
            <w:r>
              <w:rPr>
                <w:rFonts w:ascii="Times New Roman" w:hAnsi="Times New Roman" w:eastAsia="仿宋"/>
                <w:b w:val="0"/>
                <w:sz w:val="19"/>
              </w:rPr>
              <w:t>1分：无感染记录，且与湿地生境关联弱</w:t>
            </w:r>
            <w:r>
              <w:rPr>
                <w:rFonts w:ascii="Times New Roman" w:hAnsi="Times New Roman" w:eastAsia="仿宋"/>
                <w:b w:val="0"/>
                <w:sz w:val="19"/>
              </w:rPr>
              <w:br w:type="textWrapping"/>
            </w:r>
            <w:r>
              <w:rPr>
                <w:rFonts w:ascii="Times New Roman" w:hAnsi="Times New Roman" w:eastAsia="仿宋"/>
                <w:b w:val="0"/>
                <w:sz w:val="19"/>
              </w:rPr>
              <w:t>区域综合易感指数 = Σ(Nᵢ × Bᵢ) / Σ(Nᵢ)，其中Nᵢ为物种i的同步监测数量，结果为1–5之间的连续值</w:t>
            </w:r>
          </w:p>
        </w:tc>
      </w:tr>
    </w:tbl>
    <w:p w14:paraId="5A8CF515">
      <w:pPr>
        <w:spacing w:before="160" w:after="80"/>
      </w:pPr>
      <w:r>
        <w:rPr>
          <w:rFonts w:ascii="Times New Roman" w:hAnsi="Times New Roman" w:eastAsia="黑体"/>
          <w:b/>
          <w:sz w:val="24"/>
        </w:rPr>
        <w:t>一级指标③  人禽接触</w:t>
      </w:r>
    </w:p>
    <w:tbl>
      <w:tblPr>
        <w:tblStyle w:val="33"/>
        <w:tblW w:w="91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587"/>
        <w:gridCol w:w="1701"/>
        <w:gridCol w:w="5256"/>
      </w:tblGrid>
      <w:tr w14:paraId="368E887D">
        <w:trPr>
          <w:jc w:val="center"/>
        </w:trPr>
        <w:tc>
          <w:tcPr>
            <w:tcW w:w="567" w:type="dxa"/>
            <w:shd w:val="clear" w:color="auto" w:fill="D9E1F2"/>
            <w:vAlign w:val="center"/>
          </w:tcPr>
          <w:p w14:paraId="5E659EBD">
            <w:pPr>
              <w:spacing w:after="0" w:line="240" w:lineRule="auto"/>
              <w:jc w:val="center"/>
            </w:pPr>
            <w:r>
              <w:rPr>
                <w:rFonts w:ascii="Times New Roman" w:hAnsi="Times New Roman" w:eastAsia="黑体"/>
                <w:b/>
                <w:sz w:val="20"/>
              </w:rPr>
              <w:t>编号</w:t>
            </w:r>
          </w:p>
        </w:tc>
        <w:tc>
          <w:tcPr>
            <w:tcW w:w="1587" w:type="dxa"/>
            <w:shd w:val="clear" w:color="auto" w:fill="D9E1F2"/>
            <w:vAlign w:val="center"/>
          </w:tcPr>
          <w:p w14:paraId="0654D80E">
            <w:pPr>
              <w:spacing w:after="0" w:line="240" w:lineRule="auto"/>
              <w:jc w:val="center"/>
            </w:pPr>
            <w:r>
              <w:rPr>
                <w:rFonts w:ascii="Times New Roman" w:hAnsi="Times New Roman" w:eastAsia="黑体"/>
                <w:b/>
                <w:sz w:val="20"/>
              </w:rPr>
              <w:t>二级指标</w:t>
            </w:r>
          </w:p>
        </w:tc>
        <w:tc>
          <w:tcPr>
            <w:tcW w:w="1701" w:type="dxa"/>
            <w:shd w:val="clear" w:color="auto" w:fill="D9E1F2"/>
            <w:vAlign w:val="center"/>
          </w:tcPr>
          <w:p w14:paraId="415F64D3">
            <w:pPr>
              <w:spacing w:after="0" w:line="240" w:lineRule="auto"/>
              <w:jc w:val="center"/>
            </w:pPr>
            <w:r>
              <w:rPr>
                <w:rFonts w:ascii="Times New Roman" w:hAnsi="Times New Roman" w:eastAsia="黑体"/>
                <w:b/>
                <w:sz w:val="20"/>
              </w:rPr>
              <w:t>观测或判定要点</w:t>
            </w:r>
          </w:p>
        </w:tc>
        <w:tc>
          <w:tcPr>
            <w:tcW w:w="5256" w:type="dxa"/>
            <w:shd w:val="clear" w:color="auto" w:fill="D9E1F2"/>
            <w:vAlign w:val="center"/>
          </w:tcPr>
          <w:p w14:paraId="3BDF2138">
            <w:pPr>
              <w:spacing w:after="0" w:line="240" w:lineRule="auto"/>
              <w:jc w:val="center"/>
            </w:pPr>
            <w:r>
              <w:rPr>
                <w:rFonts w:ascii="Times New Roman" w:hAnsi="Times New Roman" w:eastAsia="黑体"/>
                <w:b/>
                <w:sz w:val="20"/>
              </w:rPr>
              <w:t>赋分方法</w:t>
            </w:r>
          </w:p>
        </w:tc>
      </w:tr>
      <w:tr w14:paraId="3969A368">
        <w:trPr>
          <w:jc w:val="center"/>
        </w:trPr>
        <w:tc>
          <w:tcPr>
            <w:tcW w:w="567" w:type="dxa"/>
            <w:vAlign w:val="center"/>
          </w:tcPr>
          <w:p w14:paraId="350D0278">
            <w:pPr>
              <w:spacing w:after="0" w:line="240" w:lineRule="auto"/>
              <w:jc w:val="left"/>
            </w:pPr>
            <w:r>
              <w:rPr>
                <w:rFonts w:ascii="Times New Roman" w:hAnsi="Times New Roman" w:eastAsia="仿宋"/>
                <w:b w:val="0"/>
                <w:sz w:val="19"/>
              </w:rPr>
              <w:t>3.1</w:t>
            </w:r>
          </w:p>
        </w:tc>
        <w:tc>
          <w:tcPr>
            <w:tcW w:w="1587" w:type="dxa"/>
            <w:vAlign w:val="center"/>
          </w:tcPr>
          <w:p w14:paraId="0ADB01CE">
            <w:pPr>
              <w:spacing w:after="0" w:line="240" w:lineRule="auto"/>
              <w:jc w:val="left"/>
            </w:pPr>
            <w:r>
              <w:rPr>
                <w:rFonts w:ascii="Times New Roman" w:hAnsi="Times New Roman" w:eastAsia="仿宋"/>
                <w:b w:val="0"/>
                <w:sz w:val="19"/>
              </w:rPr>
              <w:t>候鸟与家禽共存场景</w:t>
            </w:r>
          </w:p>
        </w:tc>
        <w:tc>
          <w:tcPr>
            <w:tcW w:w="1701" w:type="dxa"/>
            <w:vAlign w:val="center"/>
          </w:tcPr>
          <w:p w14:paraId="777CB2F6">
            <w:pPr>
              <w:spacing w:after="0" w:line="240" w:lineRule="auto"/>
              <w:jc w:val="left"/>
            </w:pPr>
            <w:r>
              <w:rPr>
                <w:rFonts w:ascii="Times New Roman" w:hAnsi="Times New Roman" w:eastAsia="仿宋"/>
                <w:b w:val="0"/>
                <w:sz w:val="19"/>
              </w:rPr>
              <w:t>候鸟活动区周边是否分布家禽散养、规模养殖场或活禽交易点</w:t>
            </w:r>
          </w:p>
        </w:tc>
        <w:tc>
          <w:tcPr>
            <w:tcW w:w="5256" w:type="dxa"/>
            <w:vAlign w:val="center"/>
          </w:tcPr>
          <w:p w14:paraId="05C930E0">
            <w:pPr>
              <w:spacing w:after="0" w:line="240" w:lineRule="auto"/>
              <w:jc w:val="left"/>
            </w:pPr>
            <w:r>
              <w:rPr>
                <w:rFonts w:ascii="Times New Roman" w:hAnsi="Times New Roman" w:eastAsia="仿宋"/>
                <w:b w:val="0"/>
                <w:sz w:val="19"/>
              </w:rPr>
              <w:t>5分：候鸟集中活动区周边存在家禽散养、规模养殖场或活禽交易点，且距离近、数量多，存在直接或高频间接接触可能。</w:t>
            </w:r>
            <w:r>
              <w:rPr>
                <w:rFonts w:ascii="Times New Roman" w:hAnsi="Times New Roman" w:eastAsia="仿宋"/>
                <w:b w:val="0"/>
                <w:sz w:val="19"/>
              </w:rPr>
              <w:br w:type="textWrapping"/>
            </w:r>
            <w:r>
              <w:rPr>
                <w:rFonts w:ascii="Times New Roman" w:hAnsi="Times New Roman" w:eastAsia="仿宋"/>
                <w:b w:val="0"/>
                <w:sz w:val="19"/>
              </w:rPr>
              <w:t>4分：候鸟活动区周边存在家禽养殖或活禽交易场所，距离较近，但接触频次或规模相对有限。</w:t>
            </w:r>
            <w:r>
              <w:rPr>
                <w:rFonts w:ascii="Times New Roman" w:hAnsi="Times New Roman" w:eastAsia="仿宋"/>
                <w:b w:val="0"/>
                <w:sz w:val="19"/>
              </w:rPr>
              <w:br w:type="textWrapping"/>
            </w:r>
            <w:r>
              <w:rPr>
                <w:rFonts w:ascii="Times New Roman" w:hAnsi="Times New Roman" w:eastAsia="仿宋"/>
                <w:b w:val="0"/>
                <w:sz w:val="19"/>
              </w:rPr>
              <w:t>3分：候鸟活动区周边一定范围内存在零星家禽散养或小规模养殖，存在一般间接接触可能。</w:t>
            </w:r>
            <w:r>
              <w:rPr>
                <w:rFonts w:ascii="Times New Roman" w:hAnsi="Times New Roman" w:eastAsia="仿宋"/>
                <w:b w:val="0"/>
                <w:sz w:val="19"/>
              </w:rPr>
              <w:br w:type="textWrapping"/>
            </w:r>
            <w:r>
              <w:rPr>
                <w:rFonts w:ascii="Times New Roman" w:hAnsi="Times New Roman" w:eastAsia="仿宋"/>
                <w:b w:val="0"/>
                <w:sz w:val="19"/>
              </w:rPr>
              <w:t>2分：候鸟活动区周边较远范围内有家禽养殖或交易场所，但空间隔离较明显，接触可能性较低。</w:t>
            </w:r>
            <w:r>
              <w:rPr>
                <w:rFonts w:ascii="Times New Roman" w:hAnsi="Times New Roman" w:eastAsia="仿宋"/>
                <w:b w:val="0"/>
                <w:sz w:val="19"/>
              </w:rPr>
              <w:br w:type="textWrapping"/>
            </w:r>
            <w:r>
              <w:rPr>
                <w:rFonts w:ascii="Times New Roman" w:hAnsi="Times New Roman" w:eastAsia="仿宋"/>
                <w:b w:val="0"/>
                <w:sz w:val="19"/>
              </w:rPr>
              <w:t>1分：候鸟活动区周边无明显家禽养殖、散养或活禽交易场景，野鸟向家禽传播的物理可能性低。</w:t>
            </w:r>
          </w:p>
        </w:tc>
      </w:tr>
      <w:tr w14:paraId="7F9B182C">
        <w:trPr>
          <w:jc w:val="center"/>
        </w:trPr>
        <w:tc>
          <w:tcPr>
            <w:tcW w:w="567" w:type="dxa"/>
            <w:vAlign w:val="center"/>
          </w:tcPr>
          <w:p w14:paraId="71897343">
            <w:pPr>
              <w:spacing w:after="0" w:line="240" w:lineRule="auto"/>
              <w:jc w:val="left"/>
            </w:pPr>
            <w:r>
              <w:rPr>
                <w:rFonts w:ascii="Times New Roman" w:hAnsi="Times New Roman" w:eastAsia="仿宋"/>
                <w:b w:val="0"/>
                <w:sz w:val="19"/>
              </w:rPr>
              <w:t>3.2</w:t>
            </w:r>
          </w:p>
        </w:tc>
        <w:tc>
          <w:tcPr>
            <w:tcW w:w="1587" w:type="dxa"/>
            <w:vAlign w:val="center"/>
          </w:tcPr>
          <w:p w14:paraId="6DD182BA">
            <w:pPr>
              <w:spacing w:after="0" w:line="240" w:lineRule="auto"/>
              <w:jc w:val="left"/>
            </w:pPr>
            <w:r>
              <w:rPr>
                <w:rFonts w:ascii="Times New Roman" w:hAnsi="Times New Roman" w:eastAsia="仿宋"/>
                <w:b w:val="0"/>
                <w:sz w:val="19"/>
              </w:rPr>
              <w:t>人鸟接触场景</w:t>
            </w:r>
          </w:p>
        </w:tc>
        <w:tc>
          <w:tcPr>
            <w:tcW w:w="1701" w:type="dxa"/>
            <w:vAlign w:val="center"/>
          </w:tcPr>
          <w:p w14:paraId="32070DAD">
            <w:pPr>
              <w:spacing w:after="0" w:line="240" w:lineRule="auto"/>
              <w:jc w:val="left"/>
            </w:pPr>
            <w:r>
              <w:rPr>
                <w:rFonts w:ascii="Times New Roman" w:hAnsi="Times New Roman" w:eastAsia="仿宋"/>
                <w:b w:val="0"/>
                <w:sz w:val="19"/>
              </w:rPr>
              <w:t>观鸟、投喂、放生、垂钓等公众活动密集程度</w:t>
            </w:r>
          </w:p>
        </w:tc>
        <w:tc>
          <w:tcPr>
            <w:tcW w:w="5256" w:type="dxa"/>
            <w:vAlign w:val="center"/>
          </w:tcPr>
          <w:p w14:paraId="146A73E1">
            <w:pPr>
              <w:spacing w:after="0" w:line="240" w:lineRule="auto"/>
              <w:jc w:val="left"/>
            </w:pPr>
            <w:r>
              <w:rPr>
                <w:rFonts w:ascii="Times New Roman" w:hAnsi="Times New Roman" w:eastAsia="仿宋"/>
                <w:b w:val="0"/>
                <w:sz w:val="19"/>
              </w:rPr>
              <w:t>5分：观鸟、投喂、放生、垂钓等活动频繁，人员密集且与鸟类栖息、取食或停歇区域高度重叠。</w:t>
            </w:r>
            <w:r>
              <w:rPr>
                <w:rFonts w:ascii="Times New Roman" w:hAnsi="Times New Roman" w:eastAsia="仿宋"/>
                <w:b w:val="0"/>
                <w:sz w:val="19"/>
              </w:rPr>
              <w:br w:type="textWrapping"/>
            </w:r>
            <w:r>
              <w:rPr>
                <w:rFonts w:ascii="Times New Roman" w:hAnsi="Times New Roman" w:eastAsia="仿宋"/>
                <w:b w:val="0"/>
                <w:sz w:val="19"/>
              </w:rPr>
              <w:t>4分：公众活动较频繁，与鸟类活动区域有较多交集，但活动时间或空间相对集中。</w:t>
            </w:r>
            <w:r>
              <w:rPr>
                <w:rFonts w:ascii="Times New Roman" w:hAnsi="Times New Roman" w:eastAsia="仿宋"/>
                <w:b w:val="0"/>
                <w:sz w:val="19"/>
              </w:rPr>
              <w:br w:type="textWrapping"/>
            </w:r>
            <w:r>
              <w:rPr>
                <w:rFonts w:ascii="Times New Roman" w:hAnsi="Times New Roman" w:eastAsia="仿宋"/>
                <w:b w:val="0"/>
                <w:sz w:val="19"/>
              </w:rPr>
              <w:t>3分：存在一定观鸟、垂钓、游憩等活动，与鸟类活动区域有一般性重叠。</w:t>
            </w:r>
            <w:r>
              <w:rPr>
                <w:rFonts w:ascii="Times New Roman" w:hAnsi="Times New Roman" w:eastAsia="仿宋"/>
                <w:b w:val="0"/>
                <w:sz w:val="19"/>
              </w:rPr>
              <w:br w:type="textWrapping"/>
            </w:r>
            <w:r>
              <w:rPr>
                <w:rFonts w:ascii="Times New Roman" w:hAnsi="Times New Roman" w:eastAsia="仿宋"/>
                <w:b w:val="0"/>
                <w:sz w:val="19"/>
              </w:rPr>
              <w:t>2分：公众活动较少，且与鸟类集中活动区域重叠有限。</w:t>
            </w:r>
            <w:r>
              <w:rPr>
                <w:rFonts w:ascii="Times New Roman" w:hAnsi="Times New Roman" w:eastAsia="仿宋"/>
                <w:b w:val="0"/>
                <w:sz w:val="19"/>
              </w:rPr>
              <w:br w:type="textWrapping"/>
            </w:r>
            <w:r>
              <w:rPr>
                <w:rFonts w:ascii="Times New Roman" w:hAnsi="Times New Roman" w:eastAsia="仿宋"/>
                <w:b w:val="0"/>
                <w:sz w:val="19"/>
              </w:rPr>
              <w:t>1分：基本无观鸟、投喂、放生、垂钓等人鸟接触场景，公众活动干扰和接触风险低。</w:t>
            </w:r>
          </w:p>
        </w:tc>
      </w:tr>
    </w:tbl>
    <w:p w14:paraId="125E2ECF">
      <w:pPr>
        <w:spacing w:before="160" w:after="80"/>
      </w:pPr>
      <w:r>
        <w:rPr>
          <w:rFonts w:ascii="Times New Roman" w:hAnsi="Times New Roman" w:eastAsia="黑体"/>
          <w:b/>
          <w:sz w:val="24"/>
        </w:rPr>
        <w:t>一级指标④  异常死亡和事件报告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587"/>
        <w:gridCol w:w="1701"/>
        <w:gridCol w:w="5233"/>
      </w:tblGrid>
      <w:tr w14:paraId="576623ED">
        <w:trPr>
          <w:trHeight w:val="501" w:hRule="atLeast"/>
          <w:jc w:val="center"/>
        </w:trPr>
        <w:tc>
          <w:tcPr>
            <w:tcW w:w="567" w:type="dxa"/>
            <w:shd w:val="clear" w:color="auto" w:fill="D9E1F2"/>
            <w:vAlign w:val="center"/>
          </w:tcPr>
          <w:p w14:paraId="73B010BE">
            <w:pPr>
              <w:spacing w:after="0" w:line="240" w:lineRule="auto"/>
              <w:jc w:val="center"/>
            </w:pPr>
            <w:r>
              <w:rPr>
                <w:rFonts w:ascii="Times New Roman" w:hAnsi="Times New Roman" w:eastAsia="黑体"/>
                <w:b/>
                <w:sz w:val="20"/>
              </w:rPr>
              <w:t>编号</w:t>
            </w:r>
          </w:p>
        </w:tc>
        <w:tc>
          <w:tcPr>
            <w:tcW w:w="1587" w:type="dxa"/>
            <w:shd w:val="clear" w:color="auto" w:fill="D9E1F2"/>
            <w:vAlign w:val="center"/>
          </w:tcPr>
          <w:p w14:paraId="0595FFC5">
            <w:pPr>
              <w:spacing w:after="0" w:line="240" w:lineRule="auto"/>
              <w:jc w:val="center"/>
            </w:pPr>
            <w:r>
              <w:rPr>
                <w:rFonts w:ascii="Times New Roman" w:hAnsi="Times New Roman" w:eastAsia="黑体"/>
                <w:b/>
                <w:sz w:val="20"/>
              </w:rPr>
              <w:t>二级指标</w:t>
            </w:r>
          </w:p>
        </w:tc>
        <w:tc>
          <w:tcPr>
            <w:tcW w:w="1701" w:type="dxa"/>
            <w:shd w:val="clear" w:color="auto" w:fill="D9E1F2"/>
            <w:vAlign w:val="center"/>
          </w:tcPr>
          <w:p w14:paraId="6378460A">
            <w:pPr>
              <w:spacing w:after="0" w:line="240" w:lineRule="auto"/>
              <w:jc w:val="center"/>
            </w:pPr>
            <w:r>
              <w:rPr>
                <w:rFonts w:ascii="Times New Roman" w:hAnsi="Times New Roman" w:eastAsia="黑体"/>
                <w:b/>
                <w:sz w:val="20"/>
              </w:rPr>
              <w:t>观测或判定要点</w:t>
            </w:r>
          </w:p>
        </w:tc>
        <w:tc>
          <w:tcPr>
            <w:tcW w:w="5233" w:type="dxa"/>
            <w:shd w:val="clear" w:color="auto" w:fill="D9E1F2"/>
            <w:vAlign w:val="center"/>
          </w:tcPr>
          <w:p w14:paraId="040CC602">
            <w:pPr>
              <w:spacing w:after="0" w:line="240" w:lineRule="auto"/>
              <w:jc w:val="center"/>
            </w:pPr>
            <w:r>
              <w:rPr>
                <w:rFonts w:ascii="Times New Roman" w:hAnsi="Times New Roman" w:eastAsia="黑体"/>
                <w:b/>
                <w:sz w:val="20"/>
              </w:rPr>
              <w:t>赋分方法</w:t>
            </w:r>
          </w:p>
        </w:tc>
      </w:tr>
      <w:tr w14:paraId="0F6D2F31">
        <w:trPr>
          <w:jc w:val="center"/>
        </w:trPr>
        <w:tc>
          <w:tcPr>
            <w:tcW w:w="567" w:type="dxa"/>
            <w:vAlign w:val="center"/>
          </w:tcPr>
          <w:p w14:paraId="1A27D584">
            <w:pPr>
              <w:spacing w:after="0" w:line="240" w:lineRule="auto"/>
              <w:jc w:val="left"/>
            </w:pPr>
            <w:r>
              <w:rPr>
                <w:rFonts w:ascii="Times New Roman" w:hAnsi="Times New Roman" w:eastAsia="仿宋"/>
                <w:b w:val="0"/>
                <w:sz w:val="19"/>
              </w:rPr>
              <w:t>4.1</w:t>
            </w:r>
          </w:p>
        </w:tc>
        <w:tc>
          <w:tcPr>
            <w:tcW w:w="1587" w:type="dxa"/>
            <w:vAlign w:val="center"/>
          </w:tcPr>
          <w:p w14:paraId="5F83E5E9">
            <w:pPr>
              <w:spacing w:after="0" w:line="240" w:lineRule="auto"/>
              <w:jc w:val="left"/>
            </w:pPr>
            <w:r>
              <w:rPr>
                <w:rFonts w:ascii="Times New Roman" w:hAnsi="Times New Roman" w:eastAsia="仿宋"/>
                <w:b w:val="0"/>
                <w:sz w:val="19"/>
              </w:rPr>
              <w:t>病弱或死亡野鸟发现情况</w:t>
            </w:r>
          </w:p>
        </w:tc>
        <w:tc>
          <w:tcPr>
            <w:tcW w:w="1701" w:type="dxa"/>
            <w:vAlign w:val="center"/>
          </w:tcPr>
          <w:p w14:paraId="5EFBD372">
            <w:pPr>
              <w:spacing w:after="0" w:line="240" w:lineRule="auto"/>
              <w:jc w:val="left"/>
            </w:pPr>
            <w:r>
              <w:rPr>
                <w:rFonts w:ascii="Times New Roman" w:hAnsi="Times New Roman" w:eastAsia="仿宋"/>
                <w:b w:val="0"/>
                <w:sz w:val="19"/>
              </w:rPr>
              <w:t>单只异常、同地点多只死亡、连续多日发现等分级记录</w:t>
            </w:r>
          </w:p>
        </w:tc>
        <w:tc>
          <w:tcPr>
            <w:tcW w:w="5233" w:type="dxa"/>
            <w:vAlign w:val="center"/>
          </w:tcPr>
          <w:p w14:paraId="7CC31931">
            <w:pPr>
              <w:spacing w:after="0" w:line="240" w:lineRule="auto"/>
              <w:jc w:val="left"/>
            </w:pPr>
            <w:r>
              <w:rPr>
                <w:rFonts w:ascii="Times New Roman" w:hAnsi="Times New Roman" w:eastAsia="仿宋"/>
                <w:b w:val="0"/>
                <w:sz w:val="19"/>
              </w:rPr>
              <w:t>5分：同一地点或相邻区域发现</w:t>
            </w:r>
            <w:r>
              <w:rPr>
                <w:rFonts w:hint="eastAsia" w:ascii="Times New Roman" w:hAnsi="Times New Roman" w:eastAsia="仿宋"/>
                <w:b w:val="0"/>
                <w:sz w:val="19"/>
                <w:lang w:val="en-US" w:eastAsia="zh-CN"/>
              </w:rPr>
              <w:t>5只以上</w:t>
            </w:r>
            <w:r>
              <w:rPr>
                <w:rFonts w:ascii="Times New Roman" w:hAnsi="Times New Roman" w:eastAsia="仿宋"/>
                <w:b w:val="0"/>
                <w:sz w:val="19"/>
              </w:rPr>
              <w:t>病弱/死亡野鸟，或连续多日发现异常，呈聚集性或持续性发生。</w:t>
            </w:r>
            <w:r>
              <w:rPr>
                <w:rFonts w:ascii="Times New Roman" w:hAnsi="Times New Roman" w:eastAsia="仿宋"/>
                <w:b w:val="0"/>
                <w:sz w:val="19"/>
              </w:rPr>
              <w:br w:type="textWrapping"/>
            </w:r>
            <w:r>
              <w:rPr>
                <w:rFonts w:ascii="Times New Roman" w:hAnsi="Times New Roman" w:eastAsia="仿宋"/>
                <w:b w:val="0"/>
                <w:sz w:val="19"/>
              </w:rPr>
              <w:t>4分：发现2只及以上病弱/死亡野鸟，或短期内不同地点出现多起异常记录。</w:t>
            </w:r>
            <w:r>
              <w:rPr>
                <w:rFonts w:ascii="Times New Roman" w:hAnsi="Times New Roman" w:eastAsia="仿宋"/>
                <w:b w:val="0"/>
                <w:sz w:val="19"/>
              </w:rPr>
              <w:br w:type="textWrapping"/>
            </w:r>
            <w:r>
              <w:rPr>
                <w:rFonts w:ascii="Times New Roman" w:hAnsi="Times New Roman" w:eastAsia="仿宋"/>
                <w:b w:val="0"/>
                <w:sz w:val="19"/>
              </w:rPr>
              <w:t>3分：发现单只死亡野鸟，或发现病弱个体且原因不明。</w:t>
            </w:r>
            <w:r>
              <w:rPr>
                <w:rFonts w:ascii="Times New Roman" w:hAnsi="Times New Roman" w:eastAsia="仿宋"/>
                <w:b w:val="0"/>
                <w:sz w:val="19"/>
              </w:rPr>
              <w:br w:type="textWrapping"/>
            </w:r>
            <w:r>
              <w:rPr>
                <w:rFonts w:ascii="Times New Roman" w:hAnsi="Times New Roman" w:eastAsia="仿宋"/>
                <w:b w:val="0"/>
                <w:sz w:val="19"/>
              </w:rPr>
              <w:t>2分：发现疑似异常个体，但经初步判断可能与外伤、捕食、衰弱等非疫病因素有关。</w:t>
            </w:r>
            <w:r>
              <w:rPr>
                <w:rFonts w:ascii="Times New Roman" w:hAnsi="Times New Roman" w:eastAsia="仿宋"/>
                <w:b w:val="0"/>
                <w:sz w:val="19"/>
              </w:rPr>
              <w:br w:type="textWrapping"/>
            </w:r>
            <w:r>
              <w:rPr>
                <w:rFonts w:ascii="Times New Roman" w:hAnsi="Times New Roman" w:eastAsia="仿宋"/>
                <w:b w:val="0"/>
                <w:sz w:val="19"/>
              </w:rPr>
              <w:t>1分：未发现病弱或死亡野鸟异常情况。</w:t>
            </w:r>
          </w:p>
        </w:tc>
      </w:tr>
      <w:tr w14:paraId="05C55816">
        <w:trPr>
          <w:jc w:val="center"/>
        </w:trPr>
        <w:tc>
          <w:tcPr>
            <w:tcW w:w="567" w:type="dxa"/>
            <w:vAlign w:val="center"/>
          </w:tcPr>
          <w:p w14:paraId="168706C2">
            <w:pPr>
              <w:spacing w:after="0" w:line="240" w:lineRule="auto"/>
              <w:jc w:val="left"/>
            </w:pPr>
            <w:r>
              <w:rPr>
                <w:rFonts w:ascii="Times New Roman" w:hAnsi="Times New Roman" w:eastAsia="仿宋"/>
                <w:b w:val="0"/>
                <w:sz w:val="19"/>
              </w:rPr>
              <w:t>4.2</w:t>
            </w:r>
          </w:p>
        </w:tc>
        <w:tc>
          <w:tcPr>
            <w:tcW w:w="1587" w:type="dxa"/>
            <w:vAlign w:val="center"/>
          </w:tcPr>
          <w:p w14:paraId="5591BF64">
            <w:pPr>
              <w:spacing w:after="0" w:line="240" w:lineRule="auto"/>
              <w:jc w:val="left"/>
            </w:pPr>
            <w:r>
              <w:rPr>
                <w:rFonts w:ascii="Times New Roman" w:hAnsi="Times New Roman" w:eastAsia="仿宋"/>
                <w:b w:val="0"/>
                <w:sz w:val="19"/>
              </w:rPr>
              <w:t>实验室检测结果与阳性发现</w:t>
            </w:r>
          </w:p>
        </w:tc>
        <w:tc>
          <w:tcPr>
            <w:tcW w:w="1701" w:type="dxa"/>
            <w:vAlign w:val="center"/>
          </w:tcPr>
          <w:p w14:paraId="0E22AE38">
            <w:pPr>
              <w:spacing w:after="0" w:line="240" w:lineRule="auto"/>
              <w:jc w:val="left"/>
            </w:pPr>
            <w:r>
              <w:rPr>
                <w:rFonts w:ascii="Times New Roman" w:hAnsi="Times New Roman" w:eastAsia="仿宋"/>
                <w:b w:val="0"/>
                <w:sz w:val="19"/>
              </w:rPr>
              <w:t>异常死亡野鸟样本和环境样本的禽流感核酸检测结果，关注阳性株型与聚集性结果</w:t>
            </w:r>
          </w:p>
        </w:tc>
        <w:tc>
          <w:tcPr>
            <w:tcW w:w="5233" w:type="dxa"/>
            <w:vAlign w:val="center"/>
          </w:tcPr>
          <w:p w14:paraId="6533DC44">
            <w:pPr>
              <w:spacing w:after="0" w:line="240" w:lineRule="auto"/>
              <w:jc w:val="left"/>
            </w:pPr>
            <w:r>
              <w:rPr>
                <w:rFonts w:ascii="Times New Roman" w:hAnsi="Times New Roman" w:eastAsia="仿宋"/>
                <w:b w:val="0"/>
                <w:sz w:val="19"/>
              </w:rPr>
              <w:t>5分：野鸟样本或环境样本检出H5/H7等重点亚型阳性，或出现多份样本阳性、聚集性阳性结果。</w:t>
            </w:r>
            <w:r>
              <w:rPr>
                <w:rFonts w:ascii="Times New Roman" w:hAnsi="Times New Roman" w:eastAsia="仿宋"/>
                <w:b w:val="0"/>
                <w:sz w:val="19"/>
              </w:rPr>
              <w:br w:type="textWrapping"/>
            </w:r>
            <w:r>
              <w:rPr>
                <w:rFonts w:ascii="Times New Roman" w:hAnsi="Times New Roman" w:eastAsia="仿宋"/>
                <w:b w:val="0"/>
                <w:sz w:val="19"/>
              </w:rPr>
              <w:t>4分：野鸟样本或环境样本检出禽流感病毒阳性，但暂未确定为重点亚型或聚集性有限。</w:t>
            </w:r>
            <w:r>
              <w:rPr>
                <w:rFonts w:ascii="Times New Roman" w:hAnsi="Times New Roman" w:eastAsia="仿宋"/>
                <w:b w:val="0"/>
                <w:sz w:val="19"/>
              </w:rPr>
              <w:br w:type="textWrapping"/>
            </w:r>
            <w:r>
              <w:rPr>
                <w:rFonts w:ascii="Times New Roman" w:hAnsi="Times New Roman" w:eastAsia="仿宋"/>
                <w:b w:val="0"/>
                <w:sz w:val="19"/>
              </w:rPr>
              <w:t>3分：样本检测结果可疑、弱阳性，或需进一步复核确认。</w:t>
            </w:r>
            <w:r>
              <w:rPr>
                <w:rFonts w:ascii="Times New Roman" w:hAnsi="Times New Roman" w:eastAsia="仿宋"/>
                <w:b w:val="0"/>
                <w:sz w:val="19"/>
              </w:rPr>
              <w:br w:type="textWrapping"/>
            </w:r>
            <w:r>
              <w:rPr>
                <w:rFonts w:ascii="Times New Roman" w:hAnsi="Times New Roman" w:eastAsia="仿宋"/>
                <w:b w:val="0"/>
                <w:sz w:val="19"/>
              </w:rPr>
              <w:t>2分：已采样检测，结果为阴性，但现场仍存在一定异常迹象，需继续监测。</w:t>
            </w:r>
            <w:r>
              <w:rPr>
                <w:rFonts w:ascii="Times New Roman" w:hAnsi="Times New Roman" w:eastAsia="仿宋"/>
                <w:b w:val="0"/>
                <w:sz w:val="19"/>
              </w:rPr>
              <w:br w:type="textWrapping"/>
            </w:r>
            <w:r>
              <w:rPr>
                <w:rFonts w:ascii="Times New Roman" w:hAnsi="Times New Roman" w:eastAsia="仿宋"/>
                <w:b w:val="0"/>
                <w:sz w:val="19"/>
              </w:rPr>
              <w:t>1分：检测结果阴性，且现场无持续异常或聚集性死亡情况。</w:t>
            </w:r>
          </w:p>
        </w:tc>
      </w:tr>
    </w:tbl>
    <w:p w14:paraId="27F10C74">
      <w:pPr>
        <w:spacing w:before="280" w:after="120"/>
      </w:pPr>
      <w:r>
        <w:rPr>
          <w:rFonts w:ascii="Times New Roman" w:hAnsi="Times New Roman" w:eastAsia="黑体"/>
          <w:b/>
          <w:sz w:val="28"/>
        </w:rPr>
        <w:t>四、综合风险评分与预警触发</w:t>
      </w:r>
    </w:p>
    <w:p w14:paraId="2E5F6267">
      <w:pPr>
        <w:spacing w:before="0" w:after="100" w:line="360" w:lineRule="auto"/>
        <w:ind w:firstLine="420"/>
      </w:pPr>
      <w:r>
        <w:rPr>
          <w:rFonts w:ascii="Times New Roman" w:hAnsi="Times New Roman" w:eastAsia="仿宋"/>
          <w:b w:val="0"/>
          <w:sz w:val="21"/>
        </w:rPr>
        <w:t>本体系建议先对各二级指标采用1—5分制开展风险评分，再汇总形成一级指标得分。常态期可按季度评估，迁徙高峰期、周边地区疫情活跃期或出现异常事件时，可调整为月度或周度滚动评估。各二级指标评分应以监测记录、部门通报、实验室检测结果和现场处置记录为依据。一般情况下，1分表示风险较低或防控措施到位，3分表示存在一定风险、需加强关注和常规监测，5分表示风险较高、已出现明确异常信号或需启动处置措施。</w:t>
      </w:r>
    </w:p>
    <w:p w14:paraId="0B681EB1">
      <w:pPr>
        <w:spacing w:before="0" w:after="100" w:line="360" w:lineRule="auto"/>
        <w:ind w:firstLine="420"/>
      </w:pPr>
      <w:r>
        <w:rPr>
          <w:rFonts w:ascii="Times New Roman" w:hAnsi="Times New Roman" w:eastAsia="仿宋"/>
          <w:b w:val="0"/>
          <w:sz w:val="21"/>
        </w:rPr>
        <w:t>一级指标得分以Si表示，取该一级指标下各二级指标得分的算术均值，计算结果保留一位小数。为避免单个高风险信号被平均值稀释，当某一一级指标下任一二级指标得分达到4分及以上时，该一级指标得分可按最高二级指标得分计入综合风险指数。</w:t>
      </w:r>
    </w:p>
    <w:p w14:paraId="4CF55EA6">
      <w:pPr>
        <w:spacing w:before="0" w:after="100" w:line="360" w:lineRule="auto"/>
        <w:ind w:firstLine="420"/>
      </w:pPr>
      <w:r>
        <w:rPr>
          <w:rFonts w:ascii="Times New Roman" w:hAnsi="Times New Roman" w:eastAsia="仿宋"/>
          <w:b w:val="0"/>
          <w:sz w:val="21"/>
        </w:rPr>
        <w:t>综合风险指数按公式R = Σ(Wi × Si)计算，Wi为第i个一级指标权重，四项权重之和为1。各一级指标权重为建议权重，可由省级专家组根据疫情形势、监测重点和年度复盘结果进行调整；发生重大疫情、迁徙格局明显变化或新增重点监测区域时，应及时复核。</w:t>
      </w:r>
    </w:p>
    <w:p w14:paraId="1818538E">
      <w:pPr>
        <w:spacing w:before="0" w:after="100" w:line="360" w:lineRule="auto"/>
        <w:ind w:firstLine="420"/>
      </w:pPr>
      <w:r>
        <w:rPr>
          <w:rFonts w:ascii="Times New Roman" w:hAnsi="Times New Roman" w:eastAsia="仿宋"/>
          <w:b w:val="0"/>
          <w:sz w:val="21"/>
        </w:rPr>
        <w:t>在综合评分基础上，应保留异常事件的直接触发机制。当指标④</w:t>
      </w:r>
      <w:r>
        <w:rPr>
          <w:rFonts w:hint="eastAsia" w:ascii="Times New Roman" w:hAnsi="Times New Roman" w:eastAsia="仿宋"/>
          <w:b w:val="0"/>
          <w:sz w:val="21"/>
          <w:lang w:eastAsia="zh-CN"/>
        </w:rPr>
        <w:t>“</w:t>
      </w:r>
      <w:r>
        <w:rPr>
          <w:rFonts w:ascii="Times New Roman" w:hAnsi="Times New Roman" w:eastAsia="仿宋"/>
          <w:b w:val="0"/>
          <w:sz w:val="21"/>
        </w:rPr>
        <w:t>异常死亡和事件报告</w:t>
      </w:r>
      <w:r>
        <w:rPr>
          <w:rFonts w:hint="eastAsia" w:ascii="Times New Roman" w:hAnsi="Times New Roman" w:eastAsia="仿宋"/>
          <w:b w:val="0"/>
          <w:sz w:val="21"/>
          <w:lang w:eastAsia="zh-CN"/>
        </w:rPr>
        <w:t>”</w:t>
      </w:r>
      <w:r>
        <w:rPr>
          <w:rFonts w:ascii="Times New Roman" w:hAnsi="Times New Roman" w:eastAsia="仿宋"/>
          <w:b w:val="0"/>
          <w:sz w:val="21"/>
        </w:rPr>
        <w:t>得分达到4分及以上时，即使综合风险指数尚未达到相应阈值，也应启动橙色预警会商或现场核查。检测为高致病性禽流感阳性、疑似高致病性禽流感，或出现聚集性死亡事件时，应直接启动红色预警或专项应急响应评估。</w:t>
      </w:r>
    </w:p>
    <w:p w14:paraId="4A8022A3">
      <w:pPr>
        <w:spacing w:before="0" w:after="100" w:line="360" w:lineRule="auto"/>
        <w:ind w:firstLine="420"/>
      </w:pPr>
      <w:r>
        <w:rPr>
          <w:rFonts w:ascii="Times New Roman" w:hAnsi="Times New Roman" w:eastAsia="仿宋"/>
          <w:b w:val="0"/>
          <w:sz w:val="21"/>
        </w:rPr>
        <w:t>本指标体系主要用于监测预警和风险研判，不替代国家和广东省现行动物疫病、野生动物疫源疫病及突发公共卫生事件相关法定报告和应急处置程序；涉及疑似或确诊疫情的，应按现行规定执行。</w:t>
      </w:r>
    </w:p>
    <w:p w14:paraId="66E73AED">
      <w:pPr>
        <w:spacing w:before="160" w:after="80"/>
      </w:pPr>
      <w:r>
        <w:rPr>
          <w:rFonts w:ascii="Times New Roman" w:hAnsi="Times New Roman" w:eastAsia="黑体"/>
          <w:b/>
          <w:sz w:val="24"/>
        </w:rPr>
        <w:t>（一）权重设置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268"/>
        <w:gridCol w:w="1134"/>
        <w:gridCol w:w="3402"/>
      </w:tblGrid>
      <w:tr w14:paraId="6AC62D4B">
        <w:trPr>
          <w:jc w:val="center"/>
        </w:trPr>
        <w:tc>
          <w:tcPr>
            <w:tcW w:w="1984" w:type="dxa"/>
            <w:shd w:val="clear" w:color="auto" w:fill="D9E1F2"/>
            <w:vAlign w:val="center"/>
          </w:tcPr>
          <w:p w14:paraId="55FB2346">
            <w:pPr>
              <w:spacing w:after="0" w:line="240" w:lineRule="auto"/>
              <w:jc w:val="center"/>
            </w:pPr>
            <w:r>
              <w:rPr>
                <w:rFonts w:ascii="Times New Roman" w:hAnsi="Times New Roman" w:eastAsia="黑体"/>
                <w:b/>
                <w:sz w:val="20"/>
              </w:rPr>
              <w:t>维度</w:t>
            </w:r>
          </w:p>
        </w:tc>
        <w:tc>
          <w:tcPr>
            <w:tcW w:w="2268" w:type="dxa"/>
            <w:shd w:val="clear" w:color="auto" w:fill="D9E1F2"/>
            <w:vAlign w:val="center"/>
          </w:tcPr>
          <w:p w14:paraId="3DAE4EC8">
            <w:pPr>
              <w:spacing w:after="0" w:line="240" w:lineRule="auto"/>
              <w:jc w:val="center"/>
            </w:pPr>
            <w:r>
              <w:rPr>
                <w:rFonts w:ascii="Times New Roman" w:hAnsi="Times New Roman" w:eastAsia="黑体"/>
                <w:b/>
                <w:sz w:val="20"/>
              </w:rPr>
              <w:t>一级指标</w:t>
            </w:r>
          </w:p>
        </w:tc>
        <w:tc>
          <w:tcPr>
            <w:tcW w:w="1134" w:type="dxa"/>
            <w:shd w:val="clear" w:color="auto" w:fill="D9E1F2"/>
            <w:vAlign w:val="center"/>
          </w:tcPr>
          <w:p w14:paraId="4B1FC584">
            <w:pPr>
              <w:spacing w:after="0" w:line="240" w:lineRule="auto"/>
              <w:jc w:val="center"/>
            </w:pPr>
            <w:r>
              <w:rPr>
                <w:rFonts w:ascii="Times New Roman" w:hAnsi="Times New Roman" w:eastAsia="黑体"/>
                <w:b/>
                <w:sz w:val="20"/>
              </w:rPr>
              <w:t>建议权重</w:t>
            </w:r>
          </w:p>
        </w:tc>
        <w:tc>
          <w:tcPr>
            <w:tcW w:w="3402" w:type="dxa"/>
            <w:shd w:val="clear" w:color="auto" w:fill="D9E1F2"/>
            <w:vAlign w:val="center"/>
          </w:tcPr>
          <w:p w14:paraId="541616FE">
            <w:pPr>
              <w:spacing w:after="0" w:line="240" w:lineRule="auto"/>
              <w:jc w:val="center"/>
            </w:pPr>
            <w:r>
              <w:rPr>
                <w:rFonts w:ascii="Times New Roman" w:hAnsi="Times New Roman" w:eastAsia="黑体"/>
                <w:b/>
                <w:sz w:val="20"/>
              </w:rPr>
              <w:t>权重设置理由</w:t>
            </w:r>
          </w:p>
        </w:tc>
      </w:tr>
      <w:tr w14:paraId="6C39B796">
        <w:trPr>
          <w:jc w:val="center"/>
        </w:trPr>
        <w:tc>
          <w:tcPr>
            <w:tcW w:w="1984" w:type="dxa"/>
            <w:vAlign w:val="center"/>
          </w:tcPr>
          <w:p w14:paraId="66E41A5F">
            <w:pPr>
              <w:spacing w:after="0" w:line="240" w:lineRule="auto"/>
              <w:jc w:val="left"/>
            </w:pPr>
            <w:r>
              <w:rPr>
                <w:rFonts w:ascii="Times New Roman" w:hAnsi="Times New Roman" w:eastAsia="仿宋"/>
                <w:b w:val="0"/>
                <w:sz w:val="19"/>
              </w:rPr>
              <w:t>外部输入压力</w:t>
            </w:r>
          </w:p>
        </w:tc>
        <w:tc>
          <w:tcPr>
            <w:tcW w:w="2268" w:type="dxa"/>
            <w:vAlign w:val="center"/>
          </w:tcPr>
          <w:p w14:paraId="18219E2E">
            <w:pPr>
              <w:spacing w:after="0" w:line="240" w:lineRule="auto"/>
              <w:jc w:val="left"/>
            </w:pPr>
            <w:r>
              <w:rPr>
                <w:rFonts w:ascii="Times New Roman" w:hAnsi="Times New Roman" w:eastAsia="仿宋"/>
                <w:b w:val="0"/>
                <w:sz w:val="19"/>
              </w:rPr>
              <w:t>①外部疫情与重点病毒风险</w:t>
            </w:r>
          </w:p>
        </w:tc>
        <w:tc>
          <w:tcPr>
            <w:tcW w:w="1134" w:type="dxa"/>
            <w:vAlign w:val="center"/>
          </w:tcPr>
          <w:p w14:paraId="1D797218">
            <w:pPr>
              <w:spacing w:after="0" w:line="240" w:lineRule="auto"/>
              <w:jc w:val="left"/>
            </w:pPr>
            <w:r>
              <w:rPr>
                <w:rFonts w:ascii="Times New Roman" w:hAnsi="Times New Roman" w:eastAsia="仿宋"/>
                <w:b w:val="0"/>
                <w:sz w:val="19"/>
              </w:rPr>
              <w:t>0.20</w:t>
            </w:r>
          </w:p>
        </w:tc>
        <w:tc>
          <w:tcPr>
            <w:tcW w:w="3402" w:type="dxa"/>
            <w:vAlign w:val="center"/>
          </w:tcPr>
          <w:p w14:paraId="5A5C0BF2">
            <w:pPr>
              <w:spacing w:after="0" w:line="240" w:lineRule="auto"/>
              <w:jc w:val="left"/>
            </w:pPr>
            <w:r>
              <w:rPr>
                <w:rFonts w:ascii="Times New Roman" w:hAnsi="Times New Roman" w:eastAsia="仿宋"/>
                <w:b w:val="0"/>
                <w:sz w:val="19"/>
              </w:rPr>
              <w:t>反映境外/省外输入背景压力，需及时纳入会商，但尚属间接信号</w:t>
            </w:r>
          </w:p>
        </w:tc>
      </w:tr>
      <w:tr w14:paraId="6232D703">
        <w:trPr>
          <w:jc w:val="center"/>
        </w:trPr>
        <w:tc>
          <w:tcPr>
            <w:tcW w:w="1984" w:type="dxa"/>
            <w:vAlign w:val="center"/>
          </w:tcPr>
          <w:p w14:paraId="1E0B3230">
            <w:pPr>
              <w:spacing w:after="0" w:line="240" w:lineRule="auto"/>
              <w:jc w:val="left"/>
            </w:pPr>
            <w:r>
              <w:rPr>
                <w:rFonts w:ascii="Times New Roman" w:hAnsi="Times New Roman" w:eastAsia="仿宋"/>
                <w:b w:val="0"/>
                <w:sz w:val="19"/>
              </w:rPr>
              <w:t>重点宿主与聚集风险</w:t>
            </w:r>
          </w:p>
        </w:tc>
        <w:tc>
          <w:tcPr>
            <w:tcW w:w="2268" w:type="dxa"/>
            <w:vAlign w:val="center"/>
          </w:tcPr>
          <w:p w14:paraId="053A4EAF">
            <w:pPr>
              <w:spacing w:after="0" w:line="240" w:lineRule="auto"/>
              <w:jc w:val="left"/>
            </w:pPr>
            <w:r>
              <w:rPr>
                <w:rFonts w:ascii="Times New Roman" w:hAnsi="Times New Roman" w:eastAsia="仿宋"/>
                <w:b w:val="0"/>
                <w:sz w:val="19"/>
              </w:rPr>
              <w:t>②禽流感易感度</w:t>
            </w:r>
          </w:p>
        </w:tc>
        <w:tc>
          <w:tcPr>
            <w:tcW w:w="1134" w:type="dxa"/>
            <w:vAlign w:val="center"/>
          </w:tcPr>
          <w:p w14:paraId="52074A0E">
            <w:pPr>
              <w:spacing w:after="0" w:line="240" w:lineRule="auto"/>
              <w:jc w:val="left"/>
              <w:rPr>
                <w:rFonts w:hint="eastAsia" w:eastAsia="仿宋"/>
                <w:lang w:eastAsia="zh-CN"/>
              </w:rPr>
            </w:pPr>
            <w:r>
              <w:rPr>
                <w:rFonts w:ascii="Times New Roman" w:hAnsi="Times New Roman" w:eastAsia="仿宋"/>
                <w:b w:val="0"/>
                <w:sz w:val="19"/>
              </w:rPr>
              <w:t>0.2</w:t>
            </w:r>
            <w:r>
              <w:rPr>
                <w:rFonts w:hint="eastAsia" w:ascii="Times New Roman" w:hAnsi="Times New Roman" w:eastAsia="仿宋"/>
                <w:b w:val="0"/>
                <w:sz w:val="19"/>
                <w:lang w:val="en-US" w:eastAsia="zh-CN"/>
              </w:rPr>
              <w:t>5</w:t>
            </w:r>
          </w:p>
        </w:tc>
        <w:tc>
          <w:tcPr>
            <w:tcW w:w="3402" w:type="dxa"/>
            <w:vAlign w:val="center"/>
          </w:tcPr>
          <w:p w14:paraId="23DCF38B">
            <w:pPr>
              <w:spacing w:after="0" w:line="240" w:lineRule="auto"/>
              <w:jc w:val="left"/>
            </w:pPr>
            <w:r>
              <w:rPr>
                <w:rFonts w:ascii="Times New Roman" w:hAnsi="Times New Roman" w:eastAsia="仿宋"/>
                <w:b w:val="0"/>
                <w:sz w:val="19"/>
              </w:rPr>
              <w:t>反映重点宿主鸟类的数量、季节出现规律和易感物种构成，驱动采样加密决策</w:t>
            </w:r>
          </w:p>
        </w:tc>
      </w:tr>
      <w:tr w14:paraId="200B70CF">
        <w:trPr>
          <w:jc w:val="center"/>
        </w:trPr>
        <w:tc>
          <w:tcPr>
            <w:tcW w:w="1984" w:type="dxa"/>
            <w:vAlign w:val="center"/>
          </w:tcPr>
          <w:p w14:paraId="5983BFD0">
            <w:pPr>
              <w:spacing w:after="0" w:line="240" w:lineRule="auto"/>
              <w:jc w:val="left"/>
            </w:pPr>
            <w:r>
              <w:rPr>
                <w:rFonts w:ascii="Times New Roman" w:hAnsi="Times New Roman" w:eastAsia="仿宋"/>
                <w:b w:val="0"/>
                <w:sz w:val="19"/>
              </w:rPr>
              <w:t>重点宿主与聚集风险</w:t>
            </w:r>
          </w:p>
        </w:tc>
        <w:tc>
          <w:tcPr>
            <w:tcW w:w="2268" w:type="dxa"/>
            <w:vAlign w:val="center"/>
          </w:tcPr>
          <w:p w14:paraId="41101D82">
            <w:pPr>
              <w:spacing w:after="0" w:line="240" w:lineRule="auto"/>
              <w:jc w:val="left"/>
            </w:pPr>
            <w:r>
              <w:rPr>
                <w:rFonts w:ascii="Times New Roman" w:hAnsi="Times New Roman" w:eastAsia="仿宋"/>
                <w:b w:val="0"/>
                <w:sz w:val="19"/>
              </w:rPr>
              <w:t>③人禽接触</w:t>
            </w:r>
          </w:p>
        </w:tc>
        <w:tc>
          <w:tcPr>
            <w:tcW w:w="1134" w:type="dxa"/>
            <w:vAlign w:val="center"/>
          </w:tcPr>
          <w:p w14:paraId="23DD6400">
            <w:pPr>
              <w:spacing w:after="0" w:line="240" w:lineRule="auto"/>
              <w:jc w:val="left"/>
            </w:pPr>
            <w:r>
              <w:rPr>
                <w:rFonts w:ascii="Times New Roman" w:hAnsi="Times New Roman" w:eastAsia="仿宋"/>
                <w:b w:val="0"/>
                <w:sz w:val="19"/>
              </w:rPr>
              <w:t>0.20</w:t>
            </w:r>
          </w:p>
        </w:tc>
        <w:tc>
          <w:tcPr>
            <w:tcW w:w="3402" w:type="dxa"/>
            <w:vAlign w:val="center"/>
          </w:tcPr>
          <w:p w14:paraId="16FEC9EE">
            <w:pPr>
              <w:spacing w:after="0" w:line="240" w:lineRule="auto"/>
              <w:jc w:val="left"/>
            </w:pPr>
            <w:r>
              <w:rPr>
                <w:rFonts w:ascii="Times New Roman" w:hAnsi="Times New Roman" w:eastAsia="仿宋"/>
                <w:b w:val="0"/>
                <w:sz w:val="19"/>
              </w:rPr>
              <w:t>反映人、鸟、禽接触界面的暴露强度，决定病原向家禽和人群溢出的概率</w:t>
            </w:r>
          </w:p>
        </w:tc>
      </w:tr>
      <w:tr w14:paraId="31B8CE4F">
        <w:trPr>
          <w:jc w:val="center"/>
        </w:trPr>
        <w:tc>
          <w:tcPr>
            <w:tcW w:w="1984" w:type="dxa"/>
            <w:vAlign w:val="center"/>
          </w:tcPr>
          <w:p w14:paraId="0C5C89E2">
            <w:pPr>
              <w:spacing w:after="0" w:line="240" w:lineRule="auto"/>
              <w:jc w:val="left"/>
            </w:pPr>
            <w:r>
              <w:rPr>
                <w:rFonts w:ascii="Times New Roman" w:hAnsi="Times New Roman" w:eastAsia="仿宋"/>
                <w:b w:val="0"/>
                <w:sz w:val="19"/>
              </w:rPr>
              <w:t>本地暴露</w:t>
            </w:r>
          </w:p>
        </w:tc>
        <w:tc>
          <w:tcPr>
            <w:tcW w:w="2268" w:type="dxa"/>
            <w:vAlign w:val="center"/>
          </w:tcPr>
          <w:p w14:paraId="54113AD5">
            <w:pPr>
              <w:spacing w:after="0" w:line="240" w:lineRule="auto"/>
              <w:jc w:val="left"/>
            </w:pPr>
            <w:r>
              <w:rPr>
                <w:rFonts w:ascii="Times New Roman" w:hAnsi="Times New Roman" w:eastAsia="仿宋"/>
                <w:b w:val="0"/>
                <w:sz w:val="19"/>
              </w:rPr>
              <w:t>④异常死亡和事件报告</w:t>
            </w:r>
          </w:p>
        </w:tc>
        <w:tc>
          <w:tcPr>
            <w:tcW w:w="1134" w:type="dxa"/>
            <w:vAlign w:val="center"/>
          </w:tcPr>
          <w:p w14:paraId="5CB5F3B3">
            <w:pPr>
              <w:spacing w:after="0" w:line="240" w:lineRule="auto"/>
              <w:jc w:val="left"/>
              <w:rPr>
                <w:rFonts w:hint="default" w:eastAsia="仿宋"/>
                <w:lang w:val="en-US" w:eastAsia="zh-CN"/>
              </w:rPr>
            </w:pPr>
            <w:r>
              <w:rPr>
                <w:rFonts w:ascii="Times New Roman" w:hAnsi="Times New Roman" w:eastAsia="仿宋"/>
                <w:b w:val="0"/>
                <w:sz w:val="19"/>
              </w:rPr>
              <w:t>0.</w:t>
            </w:r>
            <w:r>
              <w:rPr>
                <w:rFonts w:hint="eastAsia" w:ascii="Times New Roman" w:hAnsi="Times New Roman" w:eastAsia="仿宋"/>
                <w:b w:val="0"/>
                <w:sz w:val="19"/>
                <w:lang w:val="en-US" w:eastAsia="zh-CN"/>
              </w:rPr>
              <w:t>35</w:t>
            </w:r>
          </w:p>
        </w:tc>
        <w:tc>
          <w:tcPr>
            <w:tcW w:w="3402" w:type="dxa"/>
            <w:vAlign w:val="center"/>
          </w:tcPr>
          <w:p w14:paraId="4F39CDFD">
            <w:pPr>
              <w:spacing w:after="0" w:line="240" w:lineRule="auto"/>
              <w:jc w:val="left"/>
            </w:pPr>
            <w:r>
              <w:rPr>
                <w:rFonts w:ascii="Times New Roman" w:hAnsi="Times New Roman" w:eastAsia="仿宋"/>
                <w:b w:val="0"/>
                <w:sz w:val="19"/>
              </w:rPr>
              <w:t>异常死亡野鸟与检测阳性是最明确的现场处置信号，也是预警升级的直接触发条件；权重加倍体现</w:t>
            </w:r>
            <w:r>
              <w:rPr>
                <w:rFonts w:hint="eastAsia" w:ascii="Times New Roman" w:hAnsi="Times New Roman" w:eastAsia="仿宋"/>
                <w:b w:val="0"/>
                <w:sz w:val="19"/>
                <w:lang w:eastAsia="zh-CN"/>
              </w:rPr>
              <w:t>“</w:t>
            </w:r>
            <w:r>
              <w:rPr>
                <w:rFonts w:ascii="Times New Roman" w:hAnsi="Times New Roman" w:eastAsia="仿宋"/>
                <w:b w:val="0"/>
                <w:sz w:val="19"/>
              </w:rPr>
              <w:t>有异常必核查</w:t>
            </w:r>
            <w:r>
              <w:rPr>
                <w:rFonts w:hint="eastAsia" w:ascii="Times New Roman" w:hAnsi="Times New Roman" w:eastAsia="仿宋"/>
                <w:b w:val="0"/>
                <w:sz w:val="19"/>
                <w:lang w:eastAsia="zh-CN"/>
              </w:rPr>
              <w:t>”</w:t>
            </w:r>
            <w:r>
              <w:rPr>
                <w:rFonts w:ascii="Times New Roman" w:hAnsi="Times New Roman" w:eastAsia="仿宋"/>
                <w:b w:val="0"/>
                <w:sz w:val="19"/>
              </w:rPr>
              <w:t>原则，防止高风险事件被其他指标平均值稀释</w:t>
            </w:r>
          </w:p>
        </w:tc>
      </w:tr>
    </w:tbl>
    <w:p w14:paraId="49E95D90">
      <w:pPr>
        <w:spacing w:before="160" w:after="80"/>
      </w:pPr>
      <w:r>
        <w:rPr>
          <w:rFonts w:ascii="Times New Roman" w:hAnsi="Times New Roman" w:eastAsia="黑体"/>
          <w:b/>
          <w:sz w:val="24"/>
        </w:rPr>
        <w:t>（二）监测预警分级响应规范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1020"/>
        <w:gridCol w:w="794"/>
        <w:gridCol w:w="2154"/>
        <w:gridCol w:w="1984"/>
        <w:gridCol w:w="1531"/>
      </w:tblGrid>
      <w:tr w14:paraId="106B0753">
        <w:trPr>
          <w:jc w:val="center"/>
        </w:trPr>
        <w:tc>
          <w:tcPr>
            <w:tcW w:w="1304" w:type="dxa"/>
            <w:shd w:val="clear" w:color="auto" w:fill="D9E1F2"/>
            <w:vAlign w:val="center"/>
          </w:tcPr>
          <w:p w14:paraId="7BB772B0">
            <w:pPr>
              <w:spacing w:after="0" w:line="240" w:lineRule="auto"/>
              <w:jc w:val="center"/>
            </w:pPr>
            <w:r>
              <w:rPr>
                <w:rFonts w:ascii="Times New Roman" w:hAnsi="Times New Roman" w:eastAsia="黑体"/>
                <w:b/>
                <w:sz w:val="20"/>
              </w:rPr>
              <w:t>综合风险指数R</w:t>
            </w:r>
          </w:p>
        </w:tc>
        <w:tc>
          <w:tcPr>
            <w:tcW w:w="1020" w:type="dxa"/>
            <w:shd w:val="clear" w:color="auto" w:fill="D9E1F2"/>
            <w:vAlign w:val="center"/>
          </w:tcPr>
          <w:p w14:paraId="5E92A4B3">
            <w:pPr>
              <w:spacing w:after="0" w:line="240" w:lineRule="auto"/>
              <w:jc w:val="center"/>
            </w:pPr>
            <w:r>
              <w:rPr>
                <w:rFonts w:ascii="Times New Roman" w:hAnsi="Times New Roman" w:eastAsia="黑体"/>
                <w:b/>
                <w:sz w:val="20"/>
              </w:rPr>
              <w:t>预警等级</w:t>
            </w:r>
          </w:p>
        </w:tc>
        <w:tc>
          <w:tcPr>
            <w:tcW w:w="794" w:type="dxa"/>
            <w:shd w:val="clear" w:color="auto" w:fill="D9E1F2"/>
            <w:vAlign w:val="center"/>
          </w:tcPr>
          <w:p w14:paraId="197C3849">
            <w:pPr>
              <w:spacing w:after="0" w:line="240" w:lineRule="auto"/>
              <w:jc w:val="center"/>
            </w:pPr>
            <w:r>
              <w:rPr>
                <w:rFonts w:ascii="Times New Roman" w:hAnsi="Times New Roman" w:eastAsia="黑体"/>
                <w:b/>
                <w:sz w:val="20"/>
              </w:rPr>
              <w:t>预警色</w:t>
            </w:r>
          </w:p>
        </w:tc>
        <w:tc>
          <w:tcPr>
            <w:tcW w:w="2154" w:type="dxa"/>
            <w:shd w:val="clear" w:color="auto" w:fill="D9E1F2"/>
            <w:vAlign w:val="center"/>
          </w:tcPr>
          <w:p w14:paraId="1844E232">
            <w:pPr>
              <w:spacing w:after="0" w:line="240" w:lineRule="auto"/>
              <w:jc w:val="center"/>
            </w:pPr>
            <w:r>
              <w:rPr>
                <w:rFonts w:ascii="Times New Roman" w:hAnsi="Times New Roman" w:eastAsia="黑体"/>
                <w:b/>
                <w:sz w:val="20"/>
              </w:rPr>
              <w:t>监测与采样要求</w:t>
            </w:r>
          </w:p>
        </w:tc>
        <w:tc>
          <w:tcPr>
            <w:tcW w:w="1984" w:type="dxa"/>
            <w:shd w:val="clear" w:color="auto" w:fill="D9E1F2"/>
            <w:vAlign w:val="center"/>
          </w:tcPr>
          <w:p w14:paraId="5C882C21">
            <w:pPr>
              <w:spacing w:after="0" w:line="240" w:lineRule="auto"/>
              <w:jc w:val="center"/>
            </w:pPr>
            <w:r>
              <w:rPr>
                <w:rFonts w:ascii="Times New Roman" w:hAnsi="Times New Roman" w:eastAsia="黑体"/>
                <w:b/>
                <w:sz w:val="20"/>
              </w:rPr>
              <w:t>上报路径</w:t>
            </w:r>
          </w:p>
        </w:tc>
        <w:tc>
          <w:tcPr>
            <w:tcW w:w="1531" w:type="dxa"/>
            <w:shd w:val="clear" w:color="auto" w:fill="D9E1F2"/>
            <w:vAlign w:val="center"/>
          </w:tcPr>
          <w:p w14:paraId="2316D059">
            <w:pPr>
              <w:spacing w:after="0" w:line="240" w:lineRule="auto"/>
              <w:jc w:val="center"/>
            </w:pPr>
            <w:r>
              <w:rPr>
                <w:rFonts w:ascii="Times New Roman" w:hAnsi="Times New Roman" w:eastAsia="黑体"/>
                <w:b/>
                <w:sz w:val="20"/>
              </w:rPr>
              <w:t>响应措施</w:t>
            </w:r>
          </w:p>
        </w:tc>
      </w:tr>
      <w:tr w14:paraId="7DFA4FDA">
        <w:trPr>
          <w:jc w:val="center"/>
        </w:trPr>
        <w:tc>
          <w:tcPr>
            <w:tcW w:w="1304" w:type="dxa"/>
            <w:vAlign w:val="center"/>
          </w:tcPr>
          <w:p w14:paraId="1000E4E1">
            <w:pPr>
              <w:spacing w:after="0" w:line="240" w:lineRule="auto"/>
              <w:jc w:val="left"/>
            </w:pPr>
            <w:r>
              <w:rPr>
                <w:rFonts w:ascii="Times New Roman" w:hAnsi="Times New Roman" w:eastAsia="仿宋"/>
                <w:b w:val="0"/>
                <w:sz w:val="19"/>
              </w:rPr>
              <w:t>1.0 ≤ R &lt; 2.0</w:t>
            </w:r>
          </w:p>
        </w:tc>
        <w:tc>
          <w:tcPr>
            <w:tcW w:w="1020" w:type="dxa"/>
            <w:vAlign w:val="center"/>
          </w:tcPr>
          <w:p w14:paraId="47187223">
            <w:pPr>
              <w:spacing w:after="0" w:line="240" w:lineRule="auto"/>
              <w:jc w:val="left"/>
            </w:pPr>
            <w:r>
              <w:rPr>
                <w:rFonts w:ascii="Times New Roman" w:hAnsi="Times New Roman" w:eastAsia="仿宋"/>
                <w:b w:val="0"/>
                <w:sz w:val="19"/>
              </w:rPr>
              <w:t>低风险</w:t>
            </w:r>
          </w:p>
        </w:tc>
        <w:tc>
          <w:tcPr>
            <w:tcW w:w="794" w:type="dxa"/>
            <w:vAlign w:val="center"/>
          </w:tcPr>
          <w:p w14:paraId="3B79704F">
            <w:pPr>
              <w:spacing w:after="0" w:line="240" w:lineRule="auto"/>
              <w:jc w:val="left"/>
            </w:pPr>
            <w:r>
              <w:rPr>
                <w:rFonts w:ascii="Times New Roman" w:hAnsi="Times New Roman" w:eastAsia="仿宋"/>
                <w:b w:val="0"/>
                <w:sz w:val="19"/>
              </w:rPr>
              <w:t>蓝色</w:t>
            </w:r>
          </w:p>
        </w:tc>
        <w:tc>
          <w:tcPr>
            <w:tcW w:w="2154" w:type="dxa"/>
            <w:vAlign w:val="center"/>
          </w:tcPr>
          <w:p w14:paraId="6D21173B">
            <w:pPr>
              <w:spacing w:after="0" w:line="240" w:lineRule="auto"/>
              <w:jc w:val="left"/>
            </w:pPr>
            <w:r>
              <w:rPr>
                <w:rFonts w:ascii="Times New Roman" w:hAnsi="Times New Roman" w:eastAsia="仿宋"/>
                <w:b w:val="0"/>
                <w:sz w:val="19"/>
              </w:rPr>
              <w:t>维持常规巡查；重点点位每月至少1次；迁徙季前更新点位清单</w:t>
            </w:r>
          </w:p>
        </w:tc>
        <w:tc>
          <w:tcPr>
            <w:tcW w:w="1984" w:type="dxa"/>
            <w:vAlign w:val="center"/>
          </w:tcPr>
          <w:p w14:paraId="28ABA64D">
            <w:pPr>
              <w:spacing w:after="0" w:line="240" w:lineRule="auto"/>
              <w:jc w:val="left"/>
            </w:pPr>
            <w:r>
              <w:rPr>
                <w:rFonts w:ascii="Times New Roman" w:hAnsi="Times New Roman" w:eastAsia="仿宋"/>
                <w:b w:val="0"/>
                <w:sz w:val="19"/>
              </w:rPr>
              <w:t>月度例行报送省级监测主管单位</w:t>
            </w:r>
          </w:p>
        </w:tc>
        <w:tc>
          <w:tcPr>
            <w:tcW w:w="1531" w:type="dxa"/>
            <w:vAlign w:val="center"/>
          </w:tcPr>
          <w:p w14:paraId="1C6EC13E">
            <w:pPr>
              <w:spacing w:after="0" w:line="240" w:lineRule="auto"/>
              <w:jc w:val="left"/>
            </w:pPr>
            <w:r>
              <w:rPr>
                <w:rFonts w:ascii="Times New Roman" w:hAnsi="Times New Roman" w:eastAsia="仿宋"/>
                <w:b w:val="0"/>
                <w:sz w:val="19"/>
              </w:rPr>
              <w:t>开展常规科普和人员培训；保持采样耗材和个人防护用品可用</w:t>
            </w:r>
          </w:p>
        </w:tc>
      </w:tr>
      <w:tr w14:paraId="007181CD">
        <w:trPr>
          <w:jc w:val="center"/>
        </w:trPr>
        <w:tc>
          <w:tcPr>
            <w:tcW w:w="1304" w:type="dxa"/>
            <w:vAlign w:val="center"/>
          </w:tcPr>
          <w:p w14:paraId="5014EBE8">
            <w:pPr>
              <w:spacing w:after="0" w:line="240" w:lineRule="auto"/>
              <w:jc w:val="left"/>
            </w:pPr>
            <w:r>
              <w:rPr>
                <w:rFonts w:ascii="Times New Roman" w:hAnsi="Times New Roman" w:eastAsia="仿宋"/>
                <w:b w:val="0"/>
                <w:sz w:val="19"/>
              </w:rPr>
              <w:t>2.0 ≤ R &lt; 3.0</w:t>
            </w:r>
          </w:p>
        </w:tc>
        <w:tc>
          <w:tcPr>
            <w:tcW w:w="1020" w:type="dxa"/>
            <w:vAlign w:val="center"/>
          </w:tcPr>
          <w:p w14:paraId="63FD6436">
            <w:pPr>
              <w:spacing w:after="0" w:line="240" w:lineRule="auto"/>
              <w:jc w:val="left"/>
            </w:pPr>
            <w:r>
              <w:rPr>
                <w:rFonts w:ascii="Times New Roman" w:hAnsi="Times New Roman" w:eastAsia="仿宋"/>
                <w:b w:val="0"/>
                <w:sz w:val="19"/>
              </w:rPr>
              <w:t>关注风险</w:t>
            </w:r>
          </w:p>
        </w:tc>
        <w:tc>
          <w:tcPr>
            <w:tcW w:w="794" w:type="dxa"/>
            <w:vAlign w:val="center"/>
          </w:tcPr>
          <w:p w14:paraId="0EB064EF">
            <w:pPr>
              <w:spacing w:after="0" w:line="240" w:lineRule="auto"/>
              <w:jc w:val="left"/>
            </w:pPr>
            <w:r>
              <w:rPr>
                <w:rFonts w:ascii="Times New Roman" w:hAnsi="Times New Roman" w:eastAsia="仿宋"/>
                <w:b w:val="0"/>
                <w:sz w:val="19"/>
              </w:rPr>
              <w:t>黄色</w:t>
            </w:r>
          </w:p>
        </w:tc>
        <w:tc>
          <w:tcPr>
            <w:tcW w:w="2154" w:type="dxa"/>
            <w:vAlign w:val="center"/>
          </w:tcPr>
          <w:p w14:paraId="1537A406">
            <w:pPr>
              <w:spacing w:after="0" w:line="240" w:lineRule="auto"/>
              <w:jc w:val="left"/>
            </w:pPr>
            <w:r>
              <w:rPr>
                <w:rFonts w:ascii="Times New Roman" w:hAnsi="Times New Roman" w:eastAsia="仿宋"/>
                <w:b w:val="0"/>
                <w:sz w:val="19"/>
              </w:rPr>
              <w:t>迁徙季重点点位每月2次以上巡查；对高密度聚集点开展粪便或拭子抽样</w:t>
            </w:r>
          </w:p>
        </w:tc>
        <w:tc>
          <w:tcPr>
            <w:tcW w:w="1984" w:type="dxa"/>
            <w:vAlign w:val="center"/>
          </w:tcPr>
          <w:p w14:paraId="58ECD720">
            <w:pPr>
              <w:spacing w:after="0" w:line="240" w:lineRule="auto"/>
              <w:jc w:val="left"/>
            </w:pPr>
            <w:r>
              <w:rPr>
                <w:rFonts w:ascii="Times New Roman" w:hAnsi="Times New Roman" w:eastAsia="仿宋"/>
                <w:b w:val="0"/>
                <w:sz w:val="19"/>
              </w:rPr>
              <w:t>每月通报林业、农业农村、卫生健康相关处室</w:t>
            </w:r>
          </w:p>
        </w:tc>
        <w:tc>
          <w:tcPr>
            <w:tcW w:w="1531" w:type="dxa"/>
            <w:vAlign w:val="center"/>
          </w:tcPr>
          <w:p w14:paraId="42FBAFF2">
            <w:pPr>
              <w:spacing w:after="0" w:line="240" w:lineRule="auto"/>
              <w:jc w:val="left"/>
            </w:pPr>
            <w:r>
              <w:rPr>
                <w:rFonts w:ascii="Times New Roman" w:hAnsi="Times New Roman" w:eastAsia="仿宋"/>
                <w:b w:val="0"/>
                <w:sz w:val="19"/>
              </w:rPr>
              <w:t>启动部门信息共享；提醒周边养殖场户加强防鸟网、消毒和人员车辆管理</w:t>
            </w:r>
          </w:p>
        </w:tc>
      </w:tr>
      <w:tr w14:paraId="172E0555">
        <w:trPr>
          <w:jc w:val="center"/>
        </w:trPr>
        <w:tc>
          <w:tcPr>
            <w:tcW w:w="1304" w:type="dxa"/>
            <w:vAlign w:val="center"/>
          </w:tcPr>
          <w:p w14:paraId="2280B2F9">
            <w:pPr>
              <w:spacing w:after="0" w:line="240" w:lineRule="auto"/>
              <w:jc w:val="left"/>
            </w:pPr>
            <w:r>
              <w:rPr>
                <w:rFonts w:ascii="Times New Roman" w:hAnsi="Times New Roman" w:eastAsia="仿宋"/>
                <w:b w:val="0"/>
                <w:sz w:val="19"/>
              </w:rPr>
              <w:t>3.0 ≤ R &lt; 4.0</w:t>
            </w:r>
          </w:p>
        </w:tc>
        <w:tc>
          <w:tcPr>
            <w:tcW w:w="1020" w:type="dxa"/>
            <w:vAlign w:val="center"/>
          </w:tcPr>
          <w:p w14:paraId="6D033058">
            <w:pPr>
              <w:spacing w:after="0" w:line="240" w:lineRule="auto"/>
              <w:jc w:val="left"/>
            </w:pPr>
            <w:r>
              <w:rPr>
                <w:rFonts w:ascii="Times New Roman" w:hAnsi="Times New Roman" w:eastAsia="仿宋"/>
                <w:b w:val="0"/>
                <w:sz w:val="19"/>
              </w:rPr>
              <w:t>较高风险</w:t>
            </w:r>
          </w:p>
        </w:tc>
        <w:tc>
          <w:tcPr>
            <w:tcW w:w="794" w:type="dxa"/>
            <w:vAlign w:val="center"/>
          </w:tcPr>
          <w:p w14:paraId="41C68ECD">
            <w:pPr>
              <w:spacing w:after="0" w:line="240" w:lineRule="auto"/>
              <w:jc w:val="left"/>
            </w:pPr>
            <w:r>
              <w:rPr>
                <w:rFonts w:ascii="Times New Roman" w:hAnsi="Times New Roman" w:eastAsia="仿宋"/>
                <w:b w:val="0"/>
                <w:sz w:val="19"/>
              </w:rPr>
              <w:t>橙色</w:t>
            </w:r>
          </w:p>
        </w:tc>
        <w:tc>
          <w:tcPr>
            <w:tcW w:w="2154" w:type="dxa"/>
            <w:vAlign w:val="center"/>
          </w:tcPr>
          <w:p w14:paraId="7C7A5E98">
            <w:pPr>
              <w:spacing w:after="0" w:line="240" w:lineRule="auto"/>
              <w:jc w:val="left"/>
            </w:pPr>
            <w:r>
              <w:rPr>
                <w:rFonts w:ascii="Times New Roman" w:hAnsi="Times New Roman" w:eastAsia="仿宋"/>
                <w:b w:val="0"/>
                <w:sz w:val="19"/>
              </w:rPr>
              <w:t>重点湿地、养殖界面和救护机构加密至每周巡查；发现病弱个体即采样送检</w:t>
            </w:r>
          </w:p>
        </w:tc>
        <w:tc>
          <w:tcPr>
            <w:tcW w:w="1984" w:type="dxa"/>
            <w:vAlign w:val="center"/>
          </w:tcPr>
          <w:p w14:paraId="152D827C">
            <w:pPr>
              <w:spacing w:after="0" w:line="240" w:lineRule="auto"/>
              <w:jc w:val="left"/>
            </w:pPr>
            <w:r>
              <w:rPr>
                <w:rFonts w:ascii="Times New Roman" w:hAnsi="Times New Roman" w:eastAsia="仿宋"/>
                <w:b w:val="0"/>
                <w:sz w:val="19"/>
              </w:rPr>
              <w:t>24小时内完成属地和省级通报；必要时组织会商</w:t>
            </w:r>
          </w:p>
        </w:tc>
        <w:tc>
          <w:tcPr>
            <w:tcW w:w="1531" w:type="dxa"/>
            <w:vAlign w:val="center"/>
          </w:tcPr>
          <w:p w14:paraId="20B5BBD1">
            <w:pPr>
              <w:spacing w:after="0" w:line="240" w:lineRule="auto"/>
              <w:jc w:val="left"/>
            </w:pPr>
            <w:r>
              <w:rPr>
                <w:rFonts w:ascii="Times New Roman" w:hAnsi="Times New Roman" w:eastAsia="仿宋"/>
                <w:b w:val="0"/>
                <w:sz w:val="19"/>
              </w:rPr>
              <w:t>设置临时警示区；限制公众接触；对周边养殖点、活禽市场和救护机构开展排查</w:t>
            </w:r>
          </w:p>
        </w:tc>
      </w:tr>
      <w:tr w14:paraId="6F161264">
        <w:trPr>
          <w:jc w:val="center"/>
        </w:trPr>
        <w:tc>
          <w:tcPr>
            <w:tcW w:w="1304" w:type="dxa"/>
            <w:vAlign w:val="center"/>
          </w:tcPr>
          <w:p w14:paraId="19530C36">
            <w:pPr>
              <w:spacing w:after="0" w:line="240" w:lineRule="auto"/>
              <w:jc w:val="left"/>
            </w:pPr>
            <w:r>
              <w:rPr>
                <w:rFonts w:ascii="Times New Roman" w:hAnsi="Times New Roman" w:eastAsia="仿宋"/>
                <w:b w:val="0"/>
                <w:sz w:val="19"/>
              </w:rPr>
              <w:t>4.0 ≤ R ≤ 5.0</w:t>
            </w:r>
          </w:p>
        </w:tc>
        <w:tc>
          <w:tcPr>
            <w:tcW w:w="1020" w:type="dxa"/>
            <w:vAlign w:val="center"/>
          </w:tcPr>
          <w:p w14:paraId="62CFFA14">
            <w:pPr>
              <w:spacing w:after="0" w:line="240" w:lineRule="auto"/>
              <w:jc w:val="left"/>
            </w:pPr>
            <w:r>
              <w:rPr>
                <w:rFonts w:ascii="Times New Roman" w:hAnsi="Times New Roman" w:eastAsia="仿宋"/>
                <w:b w:val="0"/>
                <w:sz w:val="19"/>
              </w:rPr>
              <w:t>高风险</w:t>
            </w:r>
          </w:p>
        </w:tc>
        <w:tc>
          <w:tcPr>
            <w:tcW w:w="794" w:type="dxa"/>
            <w:vAlign w:val="center"/>
          </w:tcPr>
          <w:p w14:paraId="4DD2F6AD">
            <w:pPr>
              <w:spacing w:after="0" w:line="240" w:lineRule="auto"/>
              <w:jc w:val="left"/>
            </w:pPr>
            <w:r>
              <w:rPr>
                <w:rFonts w:ascii="Times New Roman" w:hAnsi="Times New Roman" w:eastAsia="仿宋"/>
                <w:b w:val="0"/>
                <w:sz w:val="19"/>
              </w:rPr>
              <w:t>红色</w:t>
            </w:r>
          </w:p>
        </w:tc>
        <w:tc>
          <w:tcPr>
            <w:tcW w:w="2154" w:type="dxa"/>
            <w:vAlign w:val="center"/>
          </w:tcPr>
          <w:p w14:paraId="2D07502B">
            <w:pPr>
              <w:spacing w:after="0" w:line="240" w:lineRule="auto"/>
              <w:jc w:val="left"/>
            </w:pPr>
            <w:r>
              <w:rPr>
                <w:rFonts w:ascii="Times New Roman" w:hAnsi="Times New Roman" w:eastAsia="仿宋"/>
                <w:b w:val="0"/>
                <w:sz w:val="19"/>
              </w:rPr>
              <w:t>对异常地点实施连续巡查和全流程采样；阳性或聚集死亡区域按应急要求管理</w:t>
            </w:r>
          </w:p>
        </w:tc>
        <w:tc>
          <w:tcPr>
            <w:tcW w:w="1984" w:type="dxa"/>
            <w:vAlign w:val="center"/>
          </w:tcPr>
          <w:p w14:paraId="4AF8771E">
            <w:pPr>
              <w:spacing w:after="0" w:line="240" w:lineRule="auto"/>
              <w:jc w:val="left"/>
            </w:pPr>
            <w:r>
              <w:rPr>
                <w:rFonts w:ascii="Times New Roman" w:hAnsi="Times New Roman" w:eastAsia="仿宋"/>
                <w:b w:val="0"/>
                <w:sz w:val="19"/>
              </w:rPr>
              <w:t>24小时内报省级主管部门，并同步农业农村、卫生健康等部门；视情况上报国家层面</w:t>
            </w:r>
          </w:p>
        </w:tc>
        <w:tc>
          <w:tcPr>
            <w:tcW w:w="1531" w:type="dxa"/>
            <w:vAlign w:val="center"/>
          </w:tcPr>
          <w:p w14:paraId="29D22765">
            <w:pPr>
              <w:spacing w:after="0" w:line="240" w:lineRule="auto"/>
              <w:jc w:val="left"/>
            </w:pPr>
            <w:r>
              <w:rPr>
                <w:rFonts w:ascii="Times New Roman" w:hAnsi="Times New Roman" w:eastAsia="仿宋"/>
                <w:b w:val="0"/>
                <w:sz w:val="19"/>
              </w:rPr>
              <w:t>启动应急响应；划定临时管控区；规范无害化处置；必要时申请国家级技术支援</w:t>
            </w:r>
          </w:p>
        </w:tc>
      </w:tr>
    </w:tbl>
    <w:p w14:paraId="7816124B">
      <w:pPr>
        <w:spacing w:before="40" w:after="80"/>
      </w:pPr>
      <w:r>
        <w:rPr>
          <w:rFonts w:ascii="Times New Roman" w:hAnsi="Times New Roman" w:eastAsia="仿宋"/>
          <w:b w:val="0"/>
          <w:color w:val="646464"/>
          <w:sz w:val="18"/>
        </w:rPr>
        <w:t>注：当④"异常死亡和事件报告"得分≥4分时，不论R值高低，直接启动橙色预警；检出高致病性禽流感阳性或出现聚集性死亡时，直接启动红色预警。</w:t>
      </w:r>
    </w:p>
    <w:p w14:paraId="17FD4FB9">
      <w:pPr>
        <w:spacing w:before="280" w:after="120"/>
      </w:pPr>
      <w:r>
        <w:rPr>
          <w:rFonts w:ascii="Times New Roman" w:hAnsi="Times New Roman" w:eastAsia="黑体"/>
          <w:b/>
          <w:sz w:val="28"/>
        </w:rPr>
        <w:t>五、广东省代表性重点区域</w:t>
      </w:r>
    </w:p>
    <w:p w14:paraId="17837753">
      <w:pPr>
        <w:spacing w:before="0" w:after="100" w:line="360" w:lineRule="auto"/>
        <w:ind w:firstLine="420"/>
      </w:pPr>
      <w:r>
        <w:rPr>
          <w:rFonts w:ascii="Times New Roman" w:hAnsi="Times New Roman" w:eastAsia="仿宋"/>
          <w:b w:val="0"/>
          <w:sz w:val="21"/>
        </w:rPr>
        <w:t>结合广东省沿海水鸟分布特点、现有疫源疫病监测站布局和重点保护区基础工作，本体系按粤东、珠江口（大湾区）、粤西三个区段各选取一个代表性重点区域，作为指标体系试点应用和数据支撑的优先单元。后续可根据各区域物种名录、优势物种和年度监测结果，对重点关注对象与采样布局进行修订。</w:t>
      </w:r>
      <w:bookmarkStart w:id="0" w:name="_GoBack"/>
      <w:bookmarkEnd w:id="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984"/>
        <w:gridCol w:w="1984"/>
        <w:gridCol w:w="1984"/>
        <w:gridCol w:w="1984"/>
      </w:tblGrid>
      <w:tr w14:paraId="77523021">
        <w:trPr>
          <w:jc w:val="center"/>
        </w:trPr>
        <w:tc>
          <w:tcPr>
            <w:tcW w:w="850" w:type="dxa"/>
            <w:shd w:val="clear" w:color="auto" w:fill="D9E1F2"/>
            <w:vAlign w:val="center"/>
          </w:tcPr>
          <w:p w14:paraId="1623EF6F">
            <w:pPr>
              <w:spacing w:after="0" w:line="240" w:lineRule="auto"/>
              <w:jc w:val="center"/>
            </w:pPr>
            <w:r>
              <w:rPr>
                <w:rFonts w:ascii="Times New Roman" w:hAnsi="Times New Roman" w:eastAsia="黑体"/>
                <w:b/>
                <w:sz w:val="20"/>
              </w:rPr>
              <w:t>区段</w:t>
            </w:r>
          </w:p>
        </w:tc>
        <w:tc>
          <w:tcPr>
            <w:tcW w:w="1984" w:type="dxa"/>
            <w:shd w:val="clear" w:color="auto" w:fill="D9E1F2"/>
            <w:vAlign w:val="center"/>
          </w:tcPr>
          <w:p w14:paraId="0BE96C93">
            <w:pPr>
              <w:spacing w:after="0" w:line="240" w:lineRule="auto"/>
              <w:jc w:val="center"/>
            </w:pPr>
            <w:r>
              <w:rPr>
                <w:rFonts w:ascii="Times New Roman" w:hAnsi="Times New Roman" w:eastAsia="黑体"/>
                <w:b/>
                <w:sz w:val="20"/>
              </w:rPr>
              <w:t>代表性重点区域</w:t>
            </w:r>
          </w:p>
        </w:tc>
        <w:tc>
          <w:tcPr>
            <w:tcW w:w="1984" w:type="dxa"/>
            <w:shd w:val="clear" w:color="auto" w:fill="D9E1F2"/>
            <w:vAlign w:val="center"/>
          </w:tcPr>
          <w:p w14:paraId="588CB7ED">
            <w:pPr>
              <w:spacing w:after="0" w:line="240" w:lineRule="auto"/>
              <w:jc w:val="center"/>
            </w:pPr>
            <w:r>
              <w:rPr>
                <w:rFonts w:ascii="Times New Roman" w:hAnsi="Times New Roman" w:eastAsia="黑体"/>
                <w:b/>
                <w:sz w:val="20"/>
              </w:rPr>
              <w:t>对应监测基础</w:t>
            </w:r>
          </w:p>
        </w:tc>
        <w:tc>
          <w:tcPr>
            <w:tcW w:w="1984" w:type="dxa"/>
            <w:shd w:val="clear" w:color="auto" w:fill="D9E1F2"/>
            <w:vAlign w:val="center"/>
          </w:tcPr>
          <w:p w14:paraId="41D770B0">
            <w:pPr>
              <w:spacing w:after="0" w:line="240" w:lineRule="auto"/>
              <w:jc w:val="center"/>
            </w:pPr>
            <w:r>
              <w:rPr>
                <w:rFonts w:ascii="Times New Roman" w:hAnsi="Times New Roman" w:eastAsia="黑体"/>
                <w:b/>
                <w:sz w:val="20"/>
              </w:rPr>
              <w:t>后续需补充资料</w:t>
            </w:r>
          </w:p>
        </w:tc>
        <w:tc>
          <w:tcPr>
            <w:tcW w:w="1984" w:type="dxa"/>
            <w:shd w:val="clear" w:color="auto" w:fill="D9E1F2"/>
            <w:vAlign w:val="center"/>
          </w:tcPr>
          <w:p w14:paraId="1BC465D5">
            <w:pPr>
              <w:spacing w:after="0" w:line="240" w:lineRule="auto"/>
              <w:jc w:val="center"/>
            </w:pPr>
            <w:r>
              <w:rPr>
                <w:rFonts w:ascii="Times New Roman" w:hAnsi="Times New Roman" w:eastAsia="黑体"/>
                <w:b/>
                <w:sz w:val="20"/>
              </w:rPr>
              <w:t>风险关注点</w:t>
            </w:r>
          </w:p>
        </w:tc>
      </w:tr>
      <w:tr w14:paraId="75AC914A">
        <w:trPr>
          <w:jc w:val="center"/>
        </w:trPr>
        <w:tc>
          <w:tcPr>
            <w:tcW w:w="850" w:type="dxa"/>
            <w:vAlign w:val="center"/>
          </w:tcPr>
          <w:p w14:paraId="52038EE2">
            <w:pPr>
              <w:spacing w:after="0" w:line="240" w:lineRule="auto"/>
              <w:jc w:val="left"/>
            </w:pPr>
            <w:r>
              <w:rPr>
                <w:rFonts w:ascii="Times New Roman" w:hAnsi="Times New Roman" w:eastAsia="仿宋"/>
                <w:b w:val="0"/>
                <w:sz w:val="19"/>
              </w:rPr>
              <w:t>粤东</w:t>
            </w:r>
          </w:p>
        </w:tc>
        <w:tc>
          <w:tcPr>
            <w:tcW w:w="1984" w:type="dxa"/>
            <w:vAlign w:val="center"/>
          </w:tcPr>
          <w:p w14:paraId="31F06DFF">
            <w:pPr>
              <w:spacing w:after="0" w:line="240" w:lineRule="auto"/>
              <w:jc w:val="left"/>
            </w:pPr>
          </w:p>
        </w:tc>
        <w:tc>
          <w:tcPr>
            <w:tcW w:w="1984" w:type="dxa"/>
            <w:vAlign w:val="center"/>
          </w:tcPr>
          <w:p w14:paraId="2B9EF3BB">
            <w:pPr>
              <w:spacing w:after="0" w:line="240" w:lineRule="auto"/>
              <w:jc w:val="left"/>
              <w:rPr>
                <w:rFonts w:hint="eastAsia" w:eastAsia="宋体"/>
                <w:lang w:eastAsia="zh-CN"/>
              </w:rPr>
            </w:pPr>
          </w:p>
        </w:tc>
        <w:tc>
          <w:tcPr>
            <w:tcW w:w="1984" w:type="dxa"/>
            <w:vAlign w:val="center"/>
          </w:tcPr>
          <w:p w14:paraId="4ACD1841">
            <w:pPr>
              <w:spacing w:after="0" w:line="240" w:lineRule="auto"/>
              <w:jc w:val="left"/>
            </w:pPr>
            <w:r>
              <w:rPr>
                <w:rFonts w:ascii="Times New Roman" w:hAnsi="Times New Roman" w:eastAsia="仿宋"/>
                <w:b w:val="0"/>
                <w:sz w:val="19"/>
              </w:rPr>
              <w:t>优势水鸟物种名录及年度数量；周边家禽养殖分布图；近5年异常死亡记录</w:t>
            </w:r>
          </w:p>
        </w:tc>
        <w:tc>
          <w:tcPr>
            <w:tcW w:w="1984" w:type="dxa"/>
            <w:vAlign w:val="center"/>
          </w:tcPr>
          <w:p w14:paraId="24D3775D">
            <w:pPr>
              <w:spacing w:after="0" w:line="240" w:lineRule="auto"/>
              <w:jc w:val="left"/>
            </w:pPr>
            <w:r>
              <w:rPr>
                <w:rFonts w:ascii="Times New Roman" w:hAnsi="Times New Roman" w:eastAsia="仿宋"/>
                <w:b w:val="0"/>
                <w:sz w:val="19"/>
              </w:rPr>
              <w:t>东亚—澳大利西亚迁飞通道候鸟停歇密度高；鸻鹬类、雁鸭类过境集中</w:t>
            </w:r>
          </w:p>
        </w:tc>
      </w:tr>
      <w:tr w14:paraId="1746E942">
        <w:trPr>
          <w:jc w:val="center"/>
        </w:trPr>
        <w:tc>
          <w:tcPr>
            <w:tcW w:w="850" w:type="dxa"/>
            <w:vAlign w:val="center"/>
          </w:tcPr>
          <w:p w14:paraId="4918AB1D">
            <w:pPr>
              <w:spacing w:after="0" w:line="240" w:lineRule="auto"/>
              <w:jc w:val="left"/>
            </w:pPr>
            <w:r>
              <w:rPr>
                <w:rFonts w:ascii="Times New Roman" w:hAnsi="Times New Roman" w:eastAsia="仿宋"/>
                <w:b w:val="0"/>
                <w:sz w:val="19"/>
              </w:rPr>
              <w:t>珠江口（大湾区）</w:t>
            </w:r>
          </w:p>
        </w:tc>
        <w:tc>
          <w:tcPr>
            <w:tcW w:w="1984" w:type="dxa"/>
            <w:vAlign w:val="center"/>
          </w:tcPr>
          <w:p w14:paraId="16EA1AFC">
            <w:pPr>
              <w:spacing w:after="0" w:line="240" w:lineRule="auto"/>
              <w:jc w:val="left"/>
            </w:pPr>
          </w:p>
        </w:tc>
        <w:tc>
          <w:tcPr>
            <w:tcW w:w="1984" w:type="dxa"/>
            <w:vAlign w:val="center"/>
          </w:tcPr>
          <w:p w14:paraId="7CF01ECF">
            <w:pPr>
              <w:spacing w:after="0" w:line="240" w:lineRule="auto"/>
              <w:jc w:val="left"/>
            </w:pPr>
          </w:p>
        </w:tc>
        <w:tc>
          <w:tcPr>
            <w:tcW w:w="1984" w:type="dxa"/>
            <w:vAlign w:val="center"/>
          </w:tcPr>
          <w:p w14:paraId="236E7BA0">
            <w:pPr>
              <w:spacing w:after="0" w:line="240" w:lineRule="auto"/>
              <w:jc w:val="left"/>
            </w:pPr>
            <w:r>
              <w:rPr>
                <w:rFonts w:ascii="Times New Roman" w:hAnsi="Times New Roman" w:eastAsia="仿宋"/>
                <w:b w:val="0"/>
                <w:sz w:val="19"/>
              </w:rPr>
              <w:t>优势水鸟物种名录及年度数量；人鸟接触热点分布；活禽市场与救护机构台账</w:t>
            </w:r>
          </w:p>
        </w:tc>
        <w:tc>
          <w:tcPr>
            <w:tcW w:w="1984" w:type="dxa"/>
            <w:vAlign w:val="center"/>
          </w:tcPr>
          <w:p w14:paraId="0C04BDE3">
            <w:pPr>
              <w:spacing w:after="0" w:line="240" w:lineRule="auto"/>
              <w:jc w:val="left"/>
            </w:pPr>
            <w:r>
              <w:rPr>
                <w:rFonts w:ascii="Times New Roman" w:hAnsi="Times New Roman" w:eastAsia="仿宋"/>
                <w:b w:val="0"/>
                <w:sz w:val="19"/>
              </w:rPr>
              <w:t>城市湿地人鸟接触界面复杂；周边高密度家禽养殖及活禽交易风险高</w:t>
            </w:r>
          </w:p>
        </w:tc>
      </w:tr>
      <w:tr w14:paraId="6BC09A63">
        <w:trPr>
          <w:jc w:val="center"/>
        </w:trPr>
        <w:tc>
          <w:tcPr>
            <w:tcW w:w="850" w:type="dxa"/>
            <w:vAlign w:val="center"/>
          </w:tcPr>
          <w:p w14:paraId="4170C43F">
            <w:pPr>
              <w:spacing w:after="0" w:line="240" w:lineRule="auto"/>
              <w:jc w:val="left"/>
            </w:pPr>
            <w:r>
              <w:rPr>
                <w:rFonts w:ascii="Times New Roman" w:hAnsi="Times New Roman" w:eastAsia="仿宋"/>
                <w:b w:val="0"/>
                <w:sz w:val="19"/>
              </w:rPr>
              <w:t>粤西</w:t>
            </w:r>
          </w:p>
        </w:tc>
        <w:tc>
          <w:tcPr>
            <w:tcW w:w="1984" w:type="dxa"/>
            <w:vAlign w:val="center"/>
          </w:tcPr>
          <w:p w14:paraId="0C56D594">
            <w:pPr>
              <w:spacing w:after="0" w:line="240" w:lineRule="auto"/>
              <w:jc w:val="left"/>
              <w:rPr>
                <w:rFonts w:hint="default" w:eastAsia="宋体"/>
                <w:lang w:val="en-US" w:eastAsia="zh-CN"/>
              </w:rPr>
            </w:pPr>
          </w:p>
        </w:tc>
        <w:tc>
          <w:tcPr>
            <w:tcW w:w="1984" w:type="dxa"/>
            <w:vAlign w:val="center"/>
          </w:tcPr>
          <w:p w14:paraId="1216A71C">
            <w:pPr>
              <w:spacing w:after="0" w:line="240" w:lineRule="auto"/>
              <w:jc w:val="left"/>
            </w:pPr>
          </w:p>
        </w:tc>
        <w:tc>
          <w:tcPr>
            <w:tcW w:w="1984" w:type="dxa"/>
            <w:vAlign w:val="center"/>
          </w:tcPr>
          <w:p w14:paraId="47535F49">
            <w:pPr>
              <w:spacing w:after="0" w:line="240" w:lineRule="auto"/>
              <w:jc w:val="left"/>
            </w:pPr>
            <w:r>
              <w:rPr>
                <w:rFonts w:ascii="Times New Roman" w:hAnsi="Times New Roman" w:eastAsia="仿宋"/>
                <w:b w:val="0"/>
                <w:sz w:val="19"/>
              </w:rPr>
              <w:t>优势水鸟物种名录及年度数量；红树林区鸟类活动规律；越冬种群构成</w:t>
            </w:r>
          </w:p>
        </w:tc>
        <w:tc>
          <w:tcPr>
            <w:tcW w:w="1984" w:type="dxa"/>
            <w:vAlign w:val="center"/>
          </w:tcPr>
          <w:p w14:paraId="0AFD47E8">
            <w:pPr>
              <w:spacing w:after="0" w:line="240" w:lineRule="auto"/>
              <w:jc w:val="left"/>
            </w:pPr>
            <w:r>
              <w:rPr>
                <w:rFonts w:ascii="Times New Roman" w:hAnsi="Times New Roman" w:eastAsia="仿宋"/>
                <w:b w:val="0"/>
                <w:sz w:val="19"/>
              </w:rPr>
              <w:t>红树林—鱼塘界面候鸟与家禽共存风险；越冬水鸟种群密度大</w:t>
            </w:r>
          </w:p>
        </w:tc>
      </w:tr>
    </w:tbl>
    <w:p w14:paraId="7DE4F180">
      <w:pPr>
        <w:spacing w:before="280" w:after="120"/>
      </w:pPr>
      <w:r>
        <w:rPr>
          <w:rFonts w:ascii="Times New Roman" w:hAnsi="Times New Roman" w:eastAsia="黑体"/>
          <w:b/>
          <w:sz w:val="28"/>
        </w:rPr>
        <w:t>六、资料补充和年度更新</w:t>
      </w:r>
    </w:p>
    <w:p w14:paraId="2194C587">
      <w:pPr>
        <w:spacing w:before="0" w:after="100" w:line="360" w:lineRule="auto"/>
        <w:ind w:firstLine="420"/>
      </w:pPr>
      <w:r>
        <w:rPr>
          <w:rFonts w:ascii="Times New Roman" w:hAnsi="Times New Roman" w:eastAsia="仿宋"/>
          <w:b w:val="0"/>
          <w:sz w:val="21"/>
        </w:rPr>
        <w:t>本指标体系为可动态更新的鸟类数据支撑框架，并非一次性完成的固定模型。三个代表性重点区域的鸟类物种名录、优势物种、各季节数量变化、重点宿主类群构成、人鸟接触场景、异常死亡记录与实验室检测结果，应作为后续重点补充内容。</w:t>
      </w:r>
    </w:p>
    <w:p w14:paraId="4B548B59">
      <w:pPr>
        <w:spacing w:before="0" w:after="100" w:line="360" w:lineRule="auto"/>
        <w:ind w:firstLine="420"/>
      </w:pPr>
      <w:r>
        <w:rPr>
          <w:rFonts w:ascii="Times New Roman" w:hAnsi="Times New Roman" w:eastAsia="仿宋"/>
          <w:b w:val="0"/>
          <w:sz w:val="21"/>
        </w:rPr>
        <w:t>建议每年迁徙季结束后，结合广东省越冬水鸟同步监测、保护区例行调查、疫源疫病监测站台账和实验室检测结果，对各级指标评分、权重设置和重点关注对象进行年度复盘和修订；当主迁徙路线发生明显变化、出现新的重大疫情，或新增代表性重点区域时，应及时补充。鸟类禽流感易感指数的物种权重应随全球野鸟AIV宿主数据集的更新（如Du等2026数据集后续版本）同步刷新。</w:t>
      </w:r>
    </w:p>
    <w:p w14:paraId="22A55EB7"/>
    <w:p w14:paraId="5C0AB2C3">
      <w:pPr>
        <w:rPr>
          <w:rFonts w:hint="default" w:eastAsia="黑体"/>
          <w:lang w:val="en-US" w:eastAsia="zh-CN"/>
        </w:rPr>
      </w:pPr>
      <w:r>
        <w:rPr>
          <w:rFonts w:ascii="黑体" w:hAnsi="黑体" w:eastAsia="黑体"/>
          <w:b/>
          <w:sz w:val="28"/>
        </w:rPr>
        <w:t>参考文献</w:t>
      </w:r>
      <w:r>
        <w:rPr>
          <w:rFonts w:hint="eastAsia" w:ascii="黑体" w:hAnsi="黑体" w:eastAsia="黑体"/>
          <w:b/>
          <w:sz w:val="28"/>
          <w:lang w:val="en-US" w:eastAsia="zh-CN"/>
        </w:rPr>
        <w:t>及相关资料</w:t>
      </w:r>
    </w:p>
    <w:p w14:paraId="232CA41A">
      <w:pPr>
        <w:spacing w:after="60"/>
        <w:ind w:left="360" w:hanging="360"/>
      </w:pPr>
      <w:r>
        <w:rPr>
          <w:rFonts w:ascii="Times New Roman" w:hAnsi="Times New Roman" w:eastAsia="宋体"/>
          <w:sz w:val="21"/>
        </w:rPr>
        <w:t>Du F, Zhang Q, Cheng Y, Liu Y, Lei W, Wang L, Sun H, Sun Y, Liu J, Li Z, Pu J. A taxonomically harmonized global dataset of wild bird hosts for avian influenza virus surveillance. Scientific Data, 2026, 13:135. DOI: 10.1038/s41597-025-06451-1.</w:t>
      </w:r>
    </w:p>
    <w:p w14:paraId="57F63027">
      <w:pPr>
        <w:spacing w:after="60"/>
        <w:ind w:left="360" w:hanging="360"/>
      </w:pPr>
      <w:r>
        <w:rPr>
          <w:rFonts w:ascii="Times New Roman" w:hAnsi="Times New Roman" w:eastAsia="宋体"/>
          <w:sz w:val="21"/>
        </w:rPr>
        <w:t xml:space="preserve"> World Organisation for Animal Health (WOAH). </w:t>
      </w:r>
      <w:r>
        <w:rPr>
          <w:rFonts w:hint="eastAsia" w:ascii="Times New Roman" w:hAnsi="Times New Roman" w:eastAsia="宋体"/>
          <w:sz w:val="21"/>
        </w:rPr>
        <w:t>Animal disease events</w:t>
      </w:r>
      <w:r>
        <w:rPr>
          <w:rFonts w:ascii="Times New Roman" w:hAnsi="Times New Roman" w:eastAsia="宋体"/>
          <w:sz w:val="21"/>
        </w:rPr>
        <w:t xml:space="preserve">. </w:t>
      </w:r>
      <w:r>
        <w:rPr>
          <w:rFonts w:hint="eastAsia" w:ascii="Times New Roman" w:hAnsi="Times New Roman" w:eastAsia="宋体"/>
          <w:sz w:val="21"/>
        </w:rPr>
        <w:t>https://wahis.woah.org/#/event-management</w:t>
      </w:r>
      <w:r>
        <w:rPr>
          <w:rFonts w:ascii="Times New Roman" w:hAnsi="Times New Roman" w:eastAsia="宋体"/>
          <w:sz w:val="21"/>
        </w:rPr>
        <w:t>.</w:t>
      </w:r>
    </w:p>
    <w:p w14:paraId="55B8629E">
      <w:pPr>
        <w:spacing w:after="60"/>
        <w:ind w:left="360" w:hanging="360"/>
      </w:pP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仿宋">
    <w:altName w:val="方正仿宋_GBK"/>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方正仿宋_GBK">
    <w:panose1 w:val="03000509000000000000"/>
    <w:charset w:val="86"/>
    <w:family w:val="auto"/>
    <w:pitch w:val="default"/>
    <w:sig w:usb0="00000001" w:usb1="080E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3"/>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6AA5DC"/>
    <w:rsid w:val="7FB183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55</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伍洋</cp:lastModifiedBy>
  <dcterms:modified xsi:type="dcterms:W3CDTF">2026-05-07T11:53:32Z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1A122AE531D0D44BD6FCFB6939ECB5FD_42</vt:lpwstr>
  </property>
</Properties>
</file>